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9B26" w14:textId="77777777" w:rsidR="00C8557B" w:rsidRDefault="00000000">
      <w:pPr>
        <w:pStyle w:val="1"/>
      </w:pPr>
      <w:r>
        <w:rPr>
          <w:rFonts w:hint="eastAsia"/>
          <w:color w:val="000000"/>
        </w:rPr>
        <w:t>福州大学</w:t>
      </w:r>
      <w:r>
        <w:rPr>
          <w:color w:val="000000"/>
        </w:rPr>
        <w:t>校园展示交流网站（新版需求说明）</w:t>
      </w:r>
    </w:p>
    <w:p w14:paraId="16FDC79D" w14:textId="77777777" w:rsidR="00C8557B" w:rsidRDefault="00000000">
      <w:pPr>
        <w:pStyle w:val="2"/>
      </w:pPr>
      <w:r>
        <w:rPr>
          <w:color w:val="000000"/>
        </w:rPr>
        <w:t xml:space="preserve">1. </w:t>
      </w:r>
      <w:r>
        <w:rPr>
          <w:color w:val="000000"/>
        </w:rPr>
        <w:t>项目概述</w:t>
      </w:r>
    </w:p>
    <w:p w14:paraId="20DF9E77" w14:textId="77777777" w:rsidR="00C8557B" w:rsidRDefault="00000000">
      <w:r>
        <w:rPr>
          <w:color w:val="000000"/>
        </w:rPr>
        <w:t>本项目是一个以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福州大学</w:t>
      </w:r>
      <w:r>
        <w:rPr>
          <w:color w:val="000000"/>
        </w:rPr>
        <w:t xml:space="preserve"> </w:t>
      </w:r>
      <w:r>
        <w:rPr>
          <w:color w:val="000000"/>
        </w:rPr>
        <w:t>校园生活展示与交流为核心的社区网站。</w:t>
      </w:r>
      <w:r>
        <w:rPr>
          <w:color w:val="000000"/>
        </w:rPr>
        <w:t xml:space="preserve"> </w:t>
      </w:r>
      <w:r>
        <w:rPr>
          <w:color w:val="000000"/>
        </w:rPr>
        <w:t>网站主要用于分享校园风景、学习体验、校园活动、学生生活以及校园记忆等内容。</w:t>
      </w:r>
      <w:r>
        <w:rPr>
          <w:color w:val="000000"/>
        </w:rPr>
        <w:t xml:space="preserve"> </w:t>
      </w:r>
      <w:r>
        <w:rPr>
          <w:color w:val="000000"/>
        </w:rPr>
        <w:t>用户可以通过文字、图片、视频等多媒体方式发布内容，并进行浏览、搜索、点赞、收藏、评论等互动操作。</w:t>
      </w:r>
    </w:p>
    <w:p w14:paraId="3DCEF932" w14:textId="77777777" w:rsidR="00C8557B" w:rsidRDefault="00000000">
      <w:r>
        <w:rPr>
          <w:color w:val="000000"/>
        </w:rPr>
        <w:t>网站不仅是一个普通的信息分享平台，同时也是一个具备数字叙事与媒介融合特征的校园展示系统。</w:t>
      </w:r>
    </w:p>
    <w:p w14:paraId="483AD552" w14:textId="77777777" w:rsidR="00C8557B" w:rsidRDefault="00C8557B">
      <w:pPr>
        <w:pBdr>
          <w:bottom w:val="single" w:sz="8" w:space="0" w:color="000000"/>
        </w:pBdr>
      </w:pPr>
    </w:p>
    <w:p w14:paraId="141682AF" w14:textId="77777777" w:rsidR="00C8557B" w:rsidRDefault="00000000">
      <w:pPr>
        <w:pStyle w:val="1"/>
      </w:pPr>
      <w:r>
        <w:rPr>
          <w:color w:val="000000"/>
        </w:rPr>
        <w:t xml:space="preserve">2. </w:t>
      </w:r>
      <w:r>
        <w:rPr>
          <w:color w:val="000000"/>
        </w:rPr>
        <w:t>系统核心功能</w:t>
      </w:r>
    </w:p>
    <w:p w14:paraId="3EA02986" w14:textId="77777777" w:rsidR="00C8557B" w:rsidRDefault="00000000">
      <w:pPr>
        <w:pStyle w:val="2"/>
      </w:pPr>
      <w:r>
        <w:rPr>
          <w:color w:val="000000"/>
        </w:rPr>
        <w:t>一、用户账号功能</w:t>
      </w:r>
    </w:p>
    <w:p w14:paraId="2165CB21" w14:textId="77777777" w:rsidR="00C8557B" w:rsidRDefault="00000000">
      <w:pPr>
        <w:pStyle w:val="3"/>
      </w:pPr>
      <w:r>
        <w:rPr>
          <w:color w:val="000000"/>
        </w:rPr>
        <w:t xml:space="preserve">1. </w:t>
      </w:r>
      <w:r>
        <w:rPr>
          <w:color w:val="000000"/>
        </w:rPr>
        <w:t>用户注册功能</w:t>
      </w:r>
    </w:p>
    <w:p w14:paraId="592E7579" w14:textId="77777777" w:rsidR="00C8557B" w:rsidRDefault="00000000">
      <w:r>
        <w:rPr>
          <w:color w:val="000000"/>
        </w:rPr>
        <w:t>网站支持新用户注册账号。</w:t>
      </w:r>
      <w:r>
        <w:rPr>
          <w:color w:val="000000"/>
        </w:rPr>
        <w:t xml:space="preserve"> </w:t>
      </w:r>
      <w:r>
        <w:rPr>
          <w:color w:val="000000"/>
        </w:rPr>
        <w:t>注册时用户需要填写：</w:t>
      </w:r>
    </w:p>
    <w:p w14:paraId="665D7D8B" w14:textId="77777777" w:rsidR="00C8557B" w:rsidRDefault="00000000">
      <w:pPr>
        <w:numPr>
          <w:ilvl w:val="0"/>
          <w:numId w:val="1"/>
        </w:numPr>
      </w:pPr>
      <w:r>
        <w:rPr>
          <w:color w:val="000000"/>
        </w:rPr>
        <w:t>用户名</w:t>
      </w:r>
    </w:p>
    <w:p w14:paraId="2BA62E7D" w14:textId="77777777" w:rsidR="00C8557B" w:rsidRDefault="00000000">
      <w:pPr>
        <w:numPr>
          <w:ilvl w:val="0"/>
          <w:numId w:val="1"/>
        </w:numPr>
      </w:pPr>
      <w:r>
        <w:rPr>
          <w:color w:val="000000"/>
        </w:rPr>
        <w:t>密码</w:t>
      </w:r>
    </w:p>
    <w:p w14:paraId="215247F4" w14:textId="77777777" w:rsidR="00C8557B" w:rsidRDefault="00000000">
      <w:pPr>
        <w:numPr>
          <w:ilvl w:val="0"/>
          <w:numId w:val="1"/>
        </w:numPr>
      </w:pPr>
      <w:r>
        <w:rPr>
          <w:color w:val="000000"/>
        </w:rPr>
        <w:t>确认密码</w:t>
      </w:r>
    </w:p>
    <w:p w14:paraId="6C9F2D9C" w14:textId="77777777" w:rsidR="00C8557B" w:rsidRDefault="00000000">
      <w:pPr>
        <w:numPr>
          <w:ilvl w:val="0"/>
          <w:numId w:val="1"/>
        </w:numPr>
      </w:pPr>
      <w:r>
        <w:rPr>
          <w:color w:val="000000"/>
        </w:rPr>
        <w:t>安全问题</w:t>
      </w:r>
    </w:p>
    <w:p w14:paraId="31A5AEF0" w14:textId="77777777" w:rsidR="00C8557B" w:rsidRDefault="00000000">
      <w:pPr>
        <w:numPr>
          <w:ilvl w:val="0"/>
          <w:numId w:val="1"/>
        </w:numPr>
      </w:pPr>
      <w:r>
        <w:rPr>
          <w:color w:val="000000"/>
        </w:rPr>
        <w:t>安全问题答案</w:t>
      </w:r>
    </w:p>
    <w:p w14:paraId="3C34EB01" w14:textId="77777777" w:rsidR="00C8557B" w:rsidRDefault="00000000">
      <w:r>
        <w:rPr>
          <w:color w:val="000000"/>
        </w:rPr>
        <w:t>系统应验</w:t>
      </w:r>
      <w:proofErr w:type="gramStart"/>
      <w:r>
        <w:rPr>
          <w:color w:val="000000"/>
        </w:rPr>
        <w:t>证注册</w:t>
      </w:r>
      <w:proofErr w:type="gramEnd"/>
      <w:r>
        <w:rPr>
          <w:color w:val="000000"/>
        </w:rPr>
        <w:t>信息完整性，并保存用户数据。</w:t>
      </w:r>
    </w:p>
    <w:p w14:paraId="55285995" w14:textId="77777777" w:rsidR="00C8557B" w:rsidRDefault="00000000">
      <w:pPr>
        <w:pStyle w:val="3"/>
      </w:pPr>
      <w:r>
        <w:rPr>
          <w:color w:val="000000"/>
        </w:rPr>
        <w:t xml:space="preserve">2. </w:t>
      </w:r>
      <w:r>
        <w:rPr>
          <w:color w:val="000000"/>
        </w:rPr>
        <w:t>用户登录功能</w:t>
      </w:r>
    </w:p>
    <w:p w14:paraId="08018944" w14:textId="77777777" w:rsidR="00C8557B" w:rsidRDefault="00000000">
      <w:r>
        <w:rPr>
          <w:color w:val="000000"/>
        </w:rPr>
        <w:t>用户可以通过用户名与密码登录系统。</w:t>
      </w:r>
      <w:r>
        <w:rPr>
          <w:color w:val="000000"/>
        </w:rPr>
        <w:t xml:space="preserve"> </w:t>
      </w:r>
      <w:r>
        <w:rPr>
          <w:color w:val="000000"/>
        </w:rPr>
        <w:t>登录成功后可获得完整使用权限。</w:t>
      </w:r>
    </w:p>
    <w:p w14:paraId="3DFBAAE7" w14:textId="77777777" w:rsidR="00C8557B" w:rsidRDefault="00000000">
      <w:pPr>
        <w:pStyle w:val="3"/>
      </w:pPr>
      <w:r>
        <w:rPr>
          <w:color w:val="000000"/>
        </w:rPr>
        <w:t xml:space="preserve">3. </w:t>
      </w:r>
      <w:r>
        <w:rPr>
          <w:color w:val="000000"/>
        </w:rPr>
        <w:t>用户身份认证功能</w:t>
      </w:r>
    </w:p>
    <w:p w14:paraId="7AD83868" w14:textId="77777777" w:rsidR="00C8557B" w:rsidRDefault="00000000">
      <w:r>
        <w:rPr>
          <w:color w:val="000000"/>
        </w:rPr>
        <w:t>系统能够识别用户登录状态。</w:t>
      </w:r>
      <w:r>
        <w:rPr>
          <w:color w:val="000000"/>
        </w:rPr>
        <w:t xml:space="preserve"> </w:t>
      </w:r>
      <w:r>
        <w:rPr>
          <w:color w:val="000000"/>
        </w:rPr>
        <w:t>未登录用户不能：</w:t>
      </w:r>
    </w:p>
    <w:p w14:paraId="53F8DB7A" w14:textId="77777777" w:rsidR="00C8557B" w:rsidRDefault="00000000">
      <w:pPr>
        <w:numPr>
          <w:ilvl w:val="0"/>
          <w:numId w:val="2"/>
        </w:numPr>
      </w:pPr>
      <w:r>
        <w:rPr>
          <w:color w:val="000000"/>
        </w:rPr>
        <w:t>发布帖子</w:t>
      </w:r>
    </w:p>
    <w:p w14:paraId="0D08AE2A" w14:textId="77777777" w:rsidR="00C8557B" w:rsidRDefault="00000000">
      <w:pPr>
        <w:numPr>
          <w:ilvl w:val="0"/>
          <w:numId w:val="2"/>
        </w:numPr>
      </w:pPr>
      <w:r>
        <w:rPr>
          <w:color w:val="000000"/>
        </w:rPr>
        <w:t>点赞</w:t>
      </w:r>
    </w:p>
    <w:p w14:paraId="210E48BE" w14:textId="77777777" w:rsidR="00C8557B" w:rsidRDefault="00000000">
      <w:pPr>
        <w:numPr>
          <w:ilvl w:val="0"/>
          <w:numId w:val="2"/>
        </w:numPr>
      </w:pPr>
      <w:r>
        <w:rPr>
          <w:color w:val="000000"/>
        </w:rPr>
        <w:lastRenderedPageBreak/>
        <w:t>收藏</w:t>
      </w:r>
    </w:p>
    <w:p w14:paraId="3C095F70" w14:textId="77777777" w:rsidR="00C8557B" w:rsidRDefault="00000000">
      <w:pPr>
        <w:numPr>
          <w:ilvl w:val="0"/>
          <w:numId w:val="2"/>
        </w:numPr>
      </w:pPr>
      <w:r>
        <w:rPr>
          <w:color w:val="000000"/>
        </w:rPr>
        <w:t>评论</w:t>
      </w:r>
    </w:p>
    <w:p w14:paraId="4E9F314A" w14:textId="77777777" w:rsidR="00C8557B" w:rsidRDefault="00000000">
      <w:pPr>
        <w:numPr>
          <w:ilvl w:val="0"/>
          <w:numId w:val="2"/>
        </w:numPr>
      </w:pPr>
      <w:r>
        <w:rPr>
          <w:color w:val="000000"/>
        </w:rPr>
        <w:t>查看个人主页</w:t>
      </w:r>
    </w:p>
    <w:p w14:paraId="4C32C969" w14:textId="77777777" w:rsidR="00C8557B" w:rsidRDefault="00000000">
      <w:pPr>
        <w:pStyle w:val="3"/>
      </w:pPr>
      <w:r>
        <w:rPr>
          <w:color w:val="000000"/>
        </w:rPr>
        <w:t xml:space="preserve">4. </w:t>
      </w:r>
      <w:r>
        <w:rPr>
          <w:color w:val="000000"/>
        </w:rPr>
        <w:t>登录状态保持功能</w:t>
      </w:r>
    </w:p>
    <w:p w14:paraId="53659FB4" w14:textId="77777777" w:rsidR="00C8557B" w:rsidRDefault="00000000">
      <w:r>
        <w:rPr>
          <w:color w:val="000000"/>
        </w:rPr>
        <w:t>用户登录后刷新页面或切换页面时仍保持登录状态。</w:t>
      </w:r>
    </w:p>
    <w:p w14:paraId="7CAC9F11" w14:textId="77777777" w:rsidR="00C8557B" w:rsidRDefault="00000000">
      <w:pPr>
        <w:pStyle w:val="3"/>
      </w:pPr>
      <w:r>
        <w:rPr>
          <w:color w:val="000000"/>
        </w:rPr>
        <w:t xml:space="preserve">5. </w:t>
      </w:r>
      <w:r>
        <w:rPr>
          <w:color w:val="000000"/>
        </w:rPr>
        <w:t>退出登录功能</w:t>
      </w:r>
    </w:p>
    <w:p w14:paraId="055F57D9" w14:textId="77777777" w:rsidR="00C8557B" w:rsidRDefault="00000000">
      <w:r>
        <w:rPr>
          <w:color w:val="000000"/>
        </w:rPr>
        <w:t>用户可以主动退出账号。</w:t>
      </w:r>
      <w:r>
        <w:rPr>
          <w:color w:val="000000"/>
        </w:rPr>
        <w:t xml:space="preserve"> </w:t>
      </w:r>
      <w:r>
        <w:rPr>
          <w:color w:val="000000"/>
        </w:rPr>
        <w:t>退出后系统应清除登录状态。</w:t>
      </w:r>
    </w:p>
    <w:p w14:paraId="35B9DF4C" w14:textId="77777777" w:rsidR="00C8557B" w:rsidRDefault="00C8557B">
      <w:pPr>
        <w:pBdr>
          <w:bottom w:val="single" w:sz="8" w:space="0" w:color="000000"/>
        </w:pBdr>
      </w:pPr>
    </w:p>
    <w:p w14:paraId="36B83AAE" w14:textId="77777777" w:rsidR="00C8557B" w:rsidRDefault="00000000">
      <w:pPr>
        <w:pStyle w:val="1"/>
      </w:pPr>
      <w:r>
        <w:rPr>
          <w:color w:val="000000"/>
        </w:rPr>
        <w:t>二、密码恢复与账户安全功能</w:t>
      </w:r>
    </w:p>
    <w:p w14:paraId="54AFF768" w14:textId="77777777" w:rsidR="00C8557B" w:rsidRDefault="00000000">
      <w:pPr>
        <w:pStyle w:val="3"/>
      </w:pPr>
      <w:r>
        <w:rPr>
          <w:color w:val="000000"/>
        </w:rPr>
        <w:t xml:space="preserve">6. </w:t>
      </w:r>
      <w:r>
        <w:rPr>
          <w:color w:val="000000"/>
        </w:rPr>
        <w:t>安全问题找回密码</w:t>
      </w:r>
    </w:p>
    <w:p w14:paraId="7DB33495" w14:textId="77777777" w:rsidR="00C8557B" w:rsidRDefault="00000000">
      <w:r>
        <w:rPr>
          <w:color w:val="000000"/>
        </w:rPr>
        <w:t>用户忘记密码时，可以通过安全问题验证身份。</w:t>
      </w:r>
    </w:p>
    <w:p w14:paraId="5EF5363B" w14:textId="77777777" w:rsidR="00C8557B" w:rsidRDefault="00000000">
      <w:pPr>
        <w:pStyle w:val="3"/>
      </w:pPr>
      <w:r>
        <w:rPr>
          <w:color w:val="000000"/>
        </w:rPr>
        <w:t xml:space="preserve">7. </w:t>
      </w:r>
      <w:r>
        <w:rPr>
          <w:color w:val="000000"/>
        </w:rPr>
        <w:t>密码重置功能</w:t>
      </w:r>
    </w:p>
    <w:p w14:paraId="002E6A40" w14:textId="77777777" w:rsidR="00C8557B" w:rsidRDefault="00000000">
      <w:r>
        <w:rPr>
          <w:color w:val="000000"/>
        </w:rPr>
        <w:t>通过验证后，用户能够重新设置新密码。</w:t>
      </w:r>
    </w:p>
    <w:p w14:paraId="0FAED38C" w14:textId="77777777" w:rsidR="00C8557B" w:rsidRDefault="00000000">
      <w:pPr>
        <w:pStyle w:val="3"/>
      </w:pPr>
      <w:r>
        <w:rPr>
          <w:color w:val="000000"/>
        </w:rPr>
        <w:t xml:space="preserve">8. </w:t>
      </w:r>
      <w:r>
        <w:rPr>
          <w:color w:val="000000"/>
        </w:rPr>
        <w:t>个人主页密码修改功能</w:t>
      </w:r>
    </w:p>
    <w:p w14:paraId="40F6617A" w14:textId="77777777" w:rsidR="00C8557B" w:rsidRDefault="00000000">
      <w:r>
        <w:rPr>
          <w:color w:val="000000"/>
        </w:rPr>
        <w:t>登录用户可以在个人主页中修改密码。</w:t>
      </w:r>
      <w:r>
        <w:rPr>
          <w:color w:val="000000"/>
        </w:rPr>
        <w:t xml:space="preserve"> </w:t>
      </w:r>
      <w:r>
        <w:rPr>
          <w:color w:val="000000"/>
        </w:rPr>
        <w:t>用户需要输入：</w:t>
      </w:r>
    </w:p>
    <w:p w14:paraId="47064F55" w14:textId="77777777" w:rsidR="00C8557B" w:rsidRDefault="00000000">
      <w:pPr>
        <w:numPr>
          <w:ilvl w:val="0"/>
          <w:numId w:val="3"/>
        </w:numPr>
      </w:pPr>
      <w:r>
        <w:rPr>
          <w:color w:val="000000"/>
        </w:rPr>
        <w:t>原密码</w:t>
      </w:r>
    </w:p>
    <w:p w14:paraId="581E3CE7" w14:textId="77777777" w:rsidR="00C8557B" w:rsidRDefault="00000000">
      <w:pPr>
        <w:numPr>
          <w:ilvl w:val="0"/>
          <w:numId w:val="3"/>
        </w:numPr>
      </w:pPr>
      <w:r>
        <w:rPr>
          <w:color w:val="000000"/>
        </w:rPr>
        <w:t>新密码</w:t>
      </w:r>
    </w:p>
    <w:p w14:paraId="1B135FA2" w14:textId="77777777" w:rsidR="00C8557B" w:rsidRDefault="00000000">
      <w:pPr>
        <w:numPr>
          <w:ilvl w:val="0"/>
          <w:numId w:val="3"/>
        </w:numPr>
      </w:pPr>
      <w:r>
        <w:rPr>
          <w:color w:val="000000"/>
        </w:rPr>
        <w:t>确认新密码</w:t>
      </w:r>
    </w:p>
    <w:p w14:paraId="51488B0A" w14:textId="77777777" w:rsidR="00C8557B" w:rsidRDefault="00000000">
      <w:r>
        <w:rPr>
          <w:color w:val="000000"/>
        </w:rPr>
        <w:t>系统需要验证原密码是否正确，并检查两次输入的新密码是否一致。</w:t>
      </w:r>
    </w:p>
    <w:p w14:paraId="670AD985" w14:textId="77777777" w:rsidR="00C8557B" w:rsidRDefault="00C8557B">
      <w:pPr>
        <w:pBdr>
          <w:bottom w:val="single" w:sz="8" w:space="0" w:color="000000"/>
        </w:pBdr>
      </w:pPr>
    </w:p>
    <w:p w14:paraId="2647A9D2" w14:textId="77777777" w:rsidR="00C8557B" w:rsidRDefault="00000000">
      <w:pPr>
        <w:pStyle w:val="1"/>
      </w:pPr>
      <w:r>
        <w:rPr>
          <w:color w:val="000000"/>
        </w:rPr>
        <w:t>三、内容发布功能</w:t>
      </w:r>
    </w:p>
    <w:p w14:paraId="264AA359" w14:textId="77777777" w:rsidR="00C8557B" w:rsidRDefault="00000000">
      <w:pPr>
        <w:pStyle w:val="3"/>
      </w:pPr>
      <w:r>
        <w:rPr>
          <w:color w:val="000000"/>
        </w:rPr>
        <w:t xml:space="preserve">9. </w:t>
      </w:r>
      <w:r>
        <w:rPr>
          <w:color w:val="000000"/>
        </w:rPr>
        <w:t>发布帖子功能</w:t>
      </w:r>
    </w:p>
    <w:p w14:paraId="186960CE" w14:textId="77777777" w:rsidR="00C8557B" w:rsidRDefault="00000000">
      <w:r>
        <w:rPr>
          <w:color w:val="000000"/>
        </w:rPr>
        <w:t>用户能够发布校园相关内容。</w:t>
      </w:r>
      <w:r>
        <w:rPr>
          <w:color w:val="000000"/>
        </w:rPr>
        <w:t xml:space="preserve"> </w:t>
      </w:r>
      <w:r>
        <w:rPr>
          <w:color w:val="000000"/>
        </w:rPr>
        <w:t>内容包括：</w:t>
      </w:r>
    </w:p>
    <w:p w14:paraId="1DB37FA7" w14:textId="77777777" w:rsidR="00C8557B" w:rsidRDefault="00000000">
      <w:pPr>
        <w:numPr>
          <w:ilvl w:val="0"/>
          <w:numId w:val="4"/>
        </w:numPr>
      </w:pPr>
      <w:r>
        <w:rPr>
          <w:color w:val="000000"/>
        </w:rPr>
        <w:t>校园活动</w:t>
      </w:r>
    </w:p>
    <w:p w14:paraId="0A34E1B8" w14:textId="77777777" w:rsidR="00C8557B" w:rsidRDefault="00000000">
      <w:pPr>
        <w:numPr>
          <w:ilvl w:val="0"/>
          <w:numId w:val="4"/>
        </w:numPr>
      </w:pPr>
      <w:r>
        <w:rPr>
          <w:color w:val="000000"/>
        </w:rPr>
        <w:lastRenderedPageBreak/>
        <w:t>学习体验</w:t>
      </w:r>
    </w:p>
    <w:p w14:paraId="29C3FE3A" w14:textId="77777777" w:rsidR="00C8557B" w:rsidRDefault="00000000">
      <w:pPr>
        <w:numPr>
          <w:ilvl w:val="0"/>
          <w:numId w:val="4"/>
        </w:numPr>
      </w:pPr>
      <w:r>
        <w:rPr>
          <w:color w:val="000000"/>
        </w:rPr>
        <w:t>校园风景</w:t>
      </w:r>
    </w:p>
    <w:p w14:paraId="5EFCBB41" w14:textId="77777777" w:rsidR="00C8557B" w:rsidRDefault="00000000">
      <w:pPr>
        <w:numPr>
          <w:ilvl w:val="0"/>
          <w:numId w:val="4"/>
        </w:numPr>
      </w:pPr>
      <w:r>
        <w:rPr>
          <w:color w:val="000000"/>
        </w:rPr>
        <w:t>学生日常</w:t>
      </w:r>
    </w:p>
    <w:p w14:paraId="20A891B2" w14:textId="77777777" w:rsidR="00C8557B" w:rsidRDefault="00000000">
      <w:pPr>
        <w:numPr>
          <w:ilvl w:val="0"/>
          <w:numId w:val="4"/>
        </w:numPr>
      </w:pPr>
      <w:r>
        <w:rPr>
          <w:color w:val="000000"/>
        </w:rPr>
        <w:t>校园推荐</w:t>
      </w:r>
    </w:p>
    <w:p w14:paraId="7DEA0E69" w14:textId="77777777" w:rsidR="00C8557B" w:rsidRDefault="00000000">
      <w:pPr>
        <w:pStyle w:val="3"/>
      </w:pPr>
      <w:r>
        <w:rPr>
          <w:color w:val="000000"/>
        </w:rPr>
        <w:t xml:space="preserve">10. </w:t>
      </w:r>
      <w:r>
        <w:rPr>
          <w:color w:val="000000"/>
        </w:rPr>
        <w:t>标题填写功能</w:t>
      </w:r>
    </w:p>
    <w:p w14:paraId="1737CD8E" w14:textId="77777777" w:rsidR="00C8557B" w:rsidRDefault="00000000">
      <w:r>
        <w:rPr>
          <w:color w:val="000000"/>
        </w:rPr>
        <w:t>发布帖子时必须填写标题。</w:t>
      </w:r>
    </w:p>
    <w:p w14:paraId="52D57A5B" w14:textId="77777777" w:rsidR="00C8557B" w:rsidRDefault="00000000">
      <w:pPr>
        <w:pStyle w:val="3"/>
      </w:pPr>
      <w:r>
        <w:rPr>
          <w:color w:val="000000"/>
        </w:rPr>
        <w:t xml:space="preserve">11. </w:t>
      </w:r>
      <w:r>
        <w:rPr>
          <w:color w:val="000000"/>
        </w:rPr>
        <w:t>正文填写功能</w:t>
      </w:r>
    </w:p>
    <w:p w14:paraId="62C3D09F" w14:textId="77777777" w:rsidR="00C8557B" w:rsidRDefault="00000000">
      <w:r>
        <w:rPr>
          <w:color w:val="000000"/>
        </w:rPr>
        <w:t>用户能够输入多行正文内容。</w:t>
      </w:r>
    </w:p>
    <w:p w14:paraId="0D273C41" w14:textId="77777777" w:rsidR="00C8557B" w:rsidRDefault="00000000">
      <w:pPr>
        <w:pStyle w:val="3"/>
      </w:pPr>
      <w:r>
        <w:rPr>
          <w:color w:val="000000"/>
        </w:rPr>
        <w:t xml:space="preserve">12. </w:t>
      </w:r>
      <w:r>
        <w:rPr>
          <w:color w:val="000000"/>
        </w:rPr>
        <w:t>分类选择功能</w:t>
      </w:r>
    </w:p>
    <w:p w14:paraId="353F50F2" w14:textId="77777777" w:rsidR="00C8557B" w:rsidRDefault="00000000">
      <w:r>
        <w:rPr>
          <w:color w:val="000000"/>
        </w:rPr>
        <w:t>发布帖子时需要选择分类。</w:t>
      </w:r>
      <w:r>
        <w:rPr>
          <w:color w:val="000000"/>
        </w:rPr>
        <w:t xml:space="preserve"> </w:t>
      </w:r>
      <w:r>
        <w:rPr>
          <w:color w:val="000000"/>
        </w:rPr>
        <w:t>分类包括：</w:t>
      </w:r>
    </w:p>
    <w:p w14:paraId="59112AC1" w14:textId="77777777" w:rsidR="00C8557B" w:rsidRDefault="00000000">
      <w:pPr>
        <w:numPr>
          <w:ilvl w:val="0"/>
          <w:numId w:val="5"/>
        </w:numPr>
      </w:pPr>
      <w:r>
        <w:rPr>
          <w:color w:val="000000"/>
        </w:rPr>
        <w:t>Campus Landmark</w:t>
      </w:r>
    </w:p>
    <w:p w14:paraId="02A21BF6" w14:textId="7581517D" w:rsidR="00C8557B" w:rsidRDefault="00885F40">
      <w:pPr>
        <w:numPr>
          <w:ilvl w:val="0"/>
          <w:numId w:val="5"/>
        </w:numPr>
      </w:pPr>
      <w:r>
        <w:rPr>
          <w:rFonts w:hint="eastAsia"/>
          <w:color w:val="000000"/>
        </w:rPr>
        <w:t>Study Space</w:t>
      </w:r>
    </w:p>
    <w:p w14:paraId="20176AC9" w14:textId="77777777" w:rsidR="00C8557B" w:rsidRDefault="00000000">
      <w:pPr>
        <w:numPr>
          <w:ilvl w:val="0"/>
          <w:numId w:val="5"/>
        </w:numPr>
      </w:pPr>
      <w:r>
        <w:rPr>
          <w:color w:val="000000"/>
        </w:rPr>
        <w:t>Student Life</w:t>
      </w:r>
    </w:p>
    <w:p w14:paraId="3D686043" w14:textId="77777777" w:rsidR="00C8557B" w:rsidRDefault="00000000">
      <w:pPr>
        <w:numPr>
          <w:ilvl w:val="0"/>
          <w:numId w:val="5"/>
        </w:numPr>
      </w:pPr>
      <w:r>
        <w:rPr>
          <w:color w:val="000000"/>
        </w:rPr>
        <w:t>Food and Cafe</w:t>
      </w:r>
    </w:p>
    <w:p w14:paraId="6841C081" w14:textId="77777777" w:rsidR="00C8557B" w:rsidRDefault="00000000">
      <w:pPr>
        <w:numPr>
          <w:ilvl w:val="0"/>
          <w:numId w:val="5"/>
        </w:numPr>
      </w:pPr>
      <w:r>
        <w:rPr>
          <w:color w:val="000000"/>
        </w:rPr>
        <w:t>Sports and Leisure</w:t>
      </w:r>
    </w:p>
    <w:p w14:paraId="3D8310B8" w14:textId="77777777" w:rsidR="00C8557B" w:rsidRDefault="00000000">
      <w:pPr>
        <w:numPr>
          <w:ilvl w:val="0"/>
          <w:numId w:val="5"/>
        </w:numPr>
      </w:pPr>
      <w:r>
        <w:rPr>
          <w:color w:val="000000"/>
        </w:rPr>
        <w:t>Digital Memory</w:t>
      </w:r>
    </w:p>
    <w:p w14:paraId="7908A68F" w14:textId="77777777" w:rsidR="00C8557B" w:rsidRDefault="00000000">
      <w:pPr>
        <w:pStyle w:val="3"/>
      </w:pPr>
      <w:r>
        <w:rPr>
          <w:color w:val="000000"/>
        </w:rPr>
        <w:t xml:space="preserve">13. </w:t>
      </w:r>
      <w:r>
        <w:rPr>
          <w:color w:val="000000"/>
        </w:rPr>
        <w:t>图片上传功能</w:t>
      </w:r>
    </w:p>
    <w:p w14:paraId="5BEAC12C" w14:textId="77777777" w:rsidR="00C8557B" w:rsidRDefault="00000000">
      <w:r>
        <w:rPr>
          <w:color w:val="000000"/>
        </w:rPr>
        <w:t>支持上传：</w:t>
      </w:r>
    </w:p>
    <w:p w14:paraId="58018D53" w14:textId="77777777" w:rsidR="00C8557B" w:rsidRDefault="00000000">
      <w:pPr>
        <w:numPr>
          <w:ilvl w:val="0"/>
          <w:numId w:val="6"/>
        </w:numPr>
      </w:pPr>
      <w:proofErr w:type="spellStart"/>
      <w:r>
        <w:rPr>
          <w:color w:val="000000"/>
        </w:rPr>
        <w:t>png</w:t>
      </w:r>
      <w:proofErr w:type="spellEnd"/>
    </w:p>
    <w:p w14:paraId="4E9788E9" w14:textId="77777777" w:rsidR="00C8557B" w:rsidRDefault="00000000">
      <w:pPr>
        <w:numPr>
          <w:ilvl w:val="0"/>
          <w:numId w:val="6"/>
        </w:numPr>
      </w:pPr>
      <w:r>
        <w:rPr>
          <w:color w:val="000000"/>
        </w:rPr>
        <w:t>jpg</w:t>
      </w:r>
    </w:p>
    <w:p w14:paraId="266C31BB" w14:textId="77777777" w:rsidR="00C8557B" w:rsidRDefault="00000000">
      <w:pPr>
        <w:numPr>
          <w:ilvl w:val="0"/>
          <w:numId w:val="6"/>
        </w:numPr>
      </w:pPr>
      <w:r>
        <w:rPr>
          <w:color w:val="000000"/>
        </w:rPr>
        <w:t>jpeg</w:t>
      </w:r>
    </w:p>
    <w:p w14:paraId="1FBC99AB" w14:textId="77777777" w:rsidR="00C8557B" w:rsidRDefault="00000000">
      <w:pPr>
        <w:numPr>
          <w:ilvl w:val="0"/>
          <w:numId w:val="6"/>
        </w:numPr>
      </w:pPr>
      <w:r>
        <w:rPr>
          <w:color w:val="000000"/>
        </w:rPr>
        <w:t>gif</w:t>
      </w:r>
    </w:p>
    <w:p w14:paraId="215FFA95" w14:textId="77777777" w:rsidR="00C8557B" w:rsidRDefault="00000000">
      <w:pPr>
        <w:pStyle w:val="3"/>
      </w:pPr>
      <w:r>
        <w:rPr>
          <w:color w:val="000000"/>
        </w:rPr>
        <w:t xml:space="preserve">14. </w:t>
      </w:r>
      <w:r>
        <w:rPr>
          <w:color w:val="000000"/>
        </w:rPr>
        <w:t>视频上传功能</w:t>
      </w:r>
    </w:p>
    <w:p w14:paraId="7A1CE836" w14:textId="77777777" w:rsidR="00C8557B" w:rsidRDefault="00000000">
      <w:r>
        <w:rPr>
          <w:color w:val="000000"/>
        </w:rPr>
        <w:t>支持上传：</w:t>
      </w:r>
    </w:p>
    <w:p w14:paraId="420567C3" w14:textId="77777777" w:rsidR="00C8557B" w:rsidRDefault="00000000">
      <w:pPr>
        <w:numPr>
          <w:ilvl w:val="0"/>
          <w:numId w:val="7"/>
        </w:numPr>
      </w:pPr>
      <w:r>
        <w:rPr>
          <w:color w:val="000000"/>
        </w:rPr>
        <w:t>mp4</w:t>
      </w:r>
    </w:p>
    <w:p w14:paraId="646A7F53" w14:textId="77777777" w:rsidR="00C8557B" w:rsidRDefault="00000000">
      <w:pPr>
        <w:numPr>
          <w:ilvl w:val="0"/>
          <w:numId w:val="7"/>
        </w:numPr>
      </w:pPr>
      <w:proofErr w:type="spellStart"/>
      <w:r>
        <w:rPr>
          <w:color w:val="000000"/>
        </w:rPr>
        <w:t>webm</w:t>
      </w:r>
      <w:proofErr w:type="spellEnd"/>
    </w:p>
    <w:p w14:paraId="64A38B09" w14:textId="77777777" w:rsidR="00C8557B" w:rsidRDefault="00000000">
      <w:pPr>
        <w:numPr>
          <w:ilvl w:val="0"/>
          <w:numId w:val="7"/>
        </w:numPr>
      </w:pPr>
      <w:proofErr w:type="spellStart"/>
      <w:r>
        <w:rPr>
          <w:color w:val="000000"/>
        </w:rPr>
        <w:t>ogg</w:t>
      </w:r>
      <w:proofErr w:type="spellEnd"/>
    </w:p>
    <w:p w14:paraId="7119CA15" w14:textId="77777777" w:rsidR="00C8557B" w:rsidRDefault="00000000">
      <w:pPr>
        <w:numPr>
          <w:ilvl w:val="0"/>
          <w:numId w:val="7"/>
        </w:numPr>
      </w:pPr>
      <w:r>
        <w:rPr>
          <w:color w:val="000000"/>
        </w:rPr>
        <w:lastRenderedPageBreak/>
        <w:t>mov</w:t>
      </w:r>
    </w:p>
    <w:p w14:paraId="056A8477" w14:textId="77777777" w:rsidR="00C8557B" w:rsidRDefault="00000000">
      <w:pPr>
        <w:pStyle w:val="3"/>
      </w:pPr>
      <w:r>
        <w:rPr>
          <w:color w:val="000000"/>
        </w:rPr>
        <w:t xml:space="preserve">15. </w:t>
      </w:r>
      <w:r>
        <w:rPr>
          <w:color w:val="000000"/>
        </w:rPr>
        <w:t>多媒体组合发布功能</w:t>
      </w:r>
    </w:p>
    <w:p w14:paraId="62686E05" w14:textId="77777777" w:rsidR="00C8557B" w:rsidRDefault="00000000">
      <w:r>
        <w:rPr>
          <w:color w:val="000000"/>
        </w:rPr>
        <w:t>帖子支持：</w:t>
      </w:r>
    </w:p>
    <w:p w14:paraId="5B5196C6" w14:textId="77777777" w:rsidR="00C8557B" w:rsidRDefault="00000000">
      <w:pPr>
        <w:numPr>
          <w:ilvl w:val="0"/>
          <w:numId w:val="8"/>
        </w:numPr>
      </w:pPr>
      <w:r>
        <w:rPr>
          <w:color w:val="000000"/>
        </w:rPr>
        <w:t>文字</w:t>
      </w:r>
    </w:p>
    <w:p w14:paraId="6412056A" w14:textId="77777777" w:rsidR="00C8557B" w:rsidRDefault="00000000">
      <w:pPr>
        <w:numPr>
          <w:ilvl w:val="0"/>
          <w:numId w:val="8"/>
        </w:numPr>
      </w:pPr>
      <w:r>
        <w:rPr>
          <w:color w:val="000000"/>
        </w:rPr>
        <w:t>图片</w:t>
      </w:r>
    </w:p>
    <w:p w14:paraId="2266AB65" w14:textId="77777777" w:rsidR="00C8557B" w:rsidRDefault="00000000">
      <w:pPr>
        <w:numPr>
          <w:ilvl w:val="0"/>
          <w:numId w:val="8"/>
        </w:numPr>
      </w:pPr>
      <w:r>
        <w:rPr>
          <w:color w:val="000000"/>
        </w:rPr>
        <w:t>视频</w:t>
      </w:r>
    </w:p>
    <w:p w14:paraId="57CA0D25" w14:textId="77777777" w:rsidR="00C8557B" w:rsidRDefault="00000000">
      <w:pPr>
        <w:numPr>
          <w:ilvl w:val="0"/>
          <w:numId w:val="8"/>
        </w:numPr>
      </w:pPr>
      <w:r>
        <w:rPr>
          <w:color w:val="000000"/>
        </w:rPr>
        <w:t>图文混合</w:t>
      </w:r>
    </w:p>
    <w:p w14:paraId="7D671AE8" w14:textId="77777777" w:rsidR="00C8557B" w:rsidRDefault="00000000">
      <w:pPr>
        <w:numPr>
          <w:ilvl w:val="0"/>
          <w:numId w:val="8"/>
        </w:numPr>
      </w:pPr>
      <w:r>
        <w:rPr>
          <w:color w:val="000000"/>
        </w:rPr>
        <w:t>图文视频混合</w:t>
      </w:r>
    </w:p>
    <w:p w14:paraId="778027A5" w14:textId="77777777" w:rsidR="00C8557B" w:rsidRDefault="00000000">
      <w:pPr>
        <w:pStyle w:val="3"/>
      </w:pPr>
      <w:r>
        <w:rPr>
          <w:color w:val="000000"/>
        </w:rPr>
        <w:t xml:space="preserve">16. </w:t>
      </w:r>
      <w:r>
        <w:rPr>
          <w:color w:val="000000"/>
        </w:rPr>
        <w:t>默认封面功能</w:t>
      </w:r>
    </w:p>
    <w:p w14:paraId="0A7DDE67" w14:textId="77777777" w:rsidR="00C8557B" w:rsidRDefault="00000000">
      <w:r>
        <w:rPr>
          <w:color w:val="000000"/>
        </w:rPr>
        <w:t>当帖子没有上</w:t>
      </w:r>
      <w:proofErr w:type="gramStart"/>
      <w:r>
        <w:rPr>
          <w:color w:val="000000"/>
        </w:rPr>
        <w:t>传图片</w:t>
      </w:r>
      <w:proofErr w:type="gramEnd"/>
      <w:r>
        <w:rPr>
          <w:color w:val="000000"/>
        </w:rPr>
        <w:t>时，系统自动使用默认封面。</w:t>
      </w:r>
    </w:p>
    <w:p w14:paraId="19C9D9D5" w14:textId="77777777" w:rsidR="00C8557B" w:rsidRDefault="00C8557B">
      <w:pPr>
        <w:pBdr>
          <w:bottom w:val="single" w:sz="8" w:space="0" w:color="000000"/>
        </w:pBdr>
      </w:pPr>
    </w:p>
    <w:p w14:paraId="6FB66DA2" w14:textId="77777777" w:rsidR="00C8557B" w:rsidRDefault="00000000">
      <w:pPr>
        <w:pStyle w:val="1"/>
      </w:pPr>
      <w:r>
        <w:rPr>
          <w:color w:val="000000"/>
        </w:rPr>
        <w:t>四、内容浏览功能</w:t>
      </w:r>
    </w:p>
    <w:p w14:paraId="4498D4F7" w14:textId="77777777" w:rsidR="00C8557B" w:rsidRDefault="00000000">
      <w:pPr>
        <w:pStyle w:val="3"/>
      </w:pPr>
      <w:r>
        <w:rPr>
          <w:color w:val="000000"/>
        </w:rPr>
        <w:t xml:space="preserve">17. </w:t>
      </w:r>
      <w:r>
        <w:rPr>
          <w:color w:val="000000"/>
        </w:rPr>
        <w:t>首页内容展示功能</w:t>
      </w:r>
    </w:p>
    <w:p w14:paraId="362EDDF9" w14:textId="77777777" w:rsidR="00C8557B" w:rsidRDefault="00000000">
      <w:r>
        <w:rPr>
          <w:color w:val="000000"/>
        </w:rPr>
        <w:t>首页应展示：</w:t>
      </w:r>
    </w:p>
    <w:p w14:paraId="3F0675EB" w14:textId="77777777" w:rsidR="00C8557B" w:rsidRDefault="00000000">
      <w:pPr>
        <w:numPr>
          <w:ilvl w:val="0"/>
          <w:numId w:val="9"/>
        </w:numPr>
      </w:pPr>
      <w:r>
        <w:rPr>
          <w:color w:val="000000"/>
        </w:rPr>
        <w:t>帖子标题</w:t>
      </w:r>
    </w:p>
    <w:p w14:paraId="75E697C0" w14:textId="77777777" w:rsidR="00C8557B" w:rsidRDefault="00000000">
      <w:pPr>
        <w:numPr>
          <w:ilvl w:val="0"/>
          <w:numId w:val="9"/>
        </w:numPr>
      </w:pPr>
      <w:r>
        <w:rPr>
          <w:color w:val="000000"/>
        </w:rPr>
        <w:t>封面图</w:t>
      </w:r>
    </w:p>
    <w:p w14:paraId="2A58A9B8" w14:textId="77777777" w:rsidR="00C8557B" w:rsidRDefault="00000000">
      <w:pPr>
        <w:numPr>
          <w:ilvl w:val="0"/>
          <w:numId w:val="9"/>
        </w:numPr>
      </w:pPr>
      <w:r>
        <w:rPr>
          <w:color w:val="000000"/>
        </w:rPr>
        <w:t>作者</w:t>
      </w:r>
    </w:p>
    <w:p w14:paraId="2673D32F" w14:textId="77777777" w:rsidR="00C8557B" w:rsidRDefault="00000000">
      <w:pPr>
        <w:numPr>
          <w:ilvl w:val="0"/>
          <w:numId w:val="9"/>
        </w:numPr>
      </w:pPr>
      <w:r>
        <w:rPr>
          <w:color w:val="000000"/>
        </w:rPr>
        <w:t>发布时间</w:t>
      </w:r>
    </w:p>
    <w:p w14:paraId="447975A9" w14:textId="77777777" w:rsidR="00C8557B" w:rsidRDefault="00000000">
      <w:pPr>
        <w:numPr>
          <w:ilvl w:val="0"/>
          <w:numId w:val="9"/>
        </w:numPr>
      </w:pPr>
      <w:r>
        <w:rPr>
          <w:color w:val="000000"/>
        </w:rPr>
        <w:t>分类</w:t>
      </w:r>
    </w:p>
    <w:p w14:paraId="02A3A818" w14:textId="77777777" w:rsidR="00C8557B" w:rsidRDefault="00000000">
      <w:pPr>
        <w:numPr>
          <w:ilvl w:val="0"/>
          <w:numId w:val="9"/>
        </w:numPr>
      </w:pPr>
      <w:proofErr w:type="gramStart"/>
      <w:r>
        <w:rPr>
          <w:color w:val="000000"/>
        </w:rPr>
        <w:t>点赞数</w:t>
      </w:r>
      <w:proofErr w:type="gramEnd"/>
    </w:p>
    <w:p w14:paraId="5B745012" w14:textId="77777777" w:rsidR="00C8557B" w:rsidRDefault="00000000">
      <w:pPr>
        <w:numPr>
          <w:ilvl w:val="0"/>
          <w:numId w:val="9"/>
        </w:numPr>
      </w:pPr>
      <w:r>
        <w:rPr>
          <w:color w:val="000000"/>
        </w:rPr>
        <w:t>收藏数</w:t>
      </w:r>
    </w:p>
    <w:p w14:paraId="1830BAF4" w14:textId="77777777" w:rsidR="00C8557B" w:rsidRDefault="00000000">
      <w:pPr>
        <w:pStyle w:val="3"/>
      </w:pPr>
      <w:r>
        <w:rPr>
          <w:color w:val="000000"/>
        </w:rPr>
        <w:t xml:space="preserve">18. </w:t>
      </w:r>
      <w:r>
        <w:rPr>
          <w:color w:val="000000"/>
        </w:rPr>
        <w:t>帖子列表浏览功能</w:t>
      </w:r>
    </w:p>
    <w:p w14:paraId="2080E927" w14:textId="77777777" w:rsidR="00C8557B" w:rsidRDefault="00000000">
      <w:r>
        <w:rPr>
          <w:color w:val="000000"/>
        </w:rPr>
        <w:t>用户能够浏览多个帖子。</w:t>
      </w:r>
    </w:p>
    <w:p w14:paraId="0C7D2DBA" w14:textId="77777777" w:rsidR="00C8557B" w:rsidRDefault="00000000">
      <w:pPr>
        <w:pStyle w:val="3"/>
      </w:pPr>
      <w:r>
        <w:rPr>
          <w:color w:val="000000"/>
        </w:rPr>
        <w:t xml:space="preserve">19. </w:t>
      </w:r>
      <w:r>
        <w:rPr>
          <w:color w:val="000000"/>
        </w:rPr>
        <w:t>帖子详情页功能</w:t>
      </w:r>
    </w:p>
    <w:p w14:paraId="394FE0A8" w14:textId="77777777" w:rsidR="00C8557B" w:rsidRDefault="00000000">
      <w:r>
        <w:rPr>
          <w:color w:val="000000"/>
        </w:rPr>
        <w:t>详情页展示：</w:t>
      </w:r>
    </w:p>
    <w:p w14:paraId="486A6DB0" w14:textId="77777777" w:rsidR="00C8557B" w:rsidRDefault="00000000">
      <w:pPr>
        <w:numPr>
          <w:ilvl w:val="0"/>
          <w:numId w:val="10"/>
        </w:numPr>
      </w:pPr>
      <w:r>
        <w:rPr>
          <w:color w:val="000000"/>
        </w:rPr>
        <w:t>标题</w:t>
      </w:r>
    </w:p>
    <w:p w14:paraId="35FEDEEA" w14:textId="77777777" w:rsidR="00C8557B" w:rsidRDefault="00000000">
      <w:pPr>
        <w:numPr>
          <w:ilvl w:val="0"/>
          <w:numId w:val="10"/>
        </w:numPr>
      </w:pPr>
      <w:r>
        <w:rPr>
          <w:color w:val="000000"/>
        </w:rPr>
        <w:lastRenderedPageBreak/>
        <w:t>正文</w:t>
      </w:r>
    </w:p>
    <w:p w14:paraId="0DBA9904" w14:textId="77777777" w:rsidR="00C8557B" w:rsidRDefault="00000000">
      <w:pPr>
        <w:numPr>
          <w:ilvl w:val="0"/>
          <w:numId w:val="10"/>
        </w:numPr>
      </w:pPr>
      <w:r>
        <w:rPr>
          <w:color w:val="000000"/>
        </w:rPr>
        <w:t>图片</w:t>
      </w:r>
    </w:p>
    <w:p w14:paraId="4A8CF868" w14:textId="77777777" w:rsidR="00C8557B" w:rsidRDefault="00000000">
      <w:pPr>
        <w:numPr>
          <w:ilvl w:val="0"/>
          <w:numId w:val="10"/>
        </w:numPr>
      </w:pPr>
      <w:r>
        <w:rPr>
          <w:color w:val="000000"/>
        </w:rPr>
        <w:t>视频</w:t>
      </w:r>
    </w:p>
    <w:p w14:paraId="1D229256" w14:textId="77777777" w:rsidR="00C8557B" w:rsidRDefault="00000000">
      <w:pPr>
        <w:numPr>
          <w:ilvl w:val="0"/>
          <w:numId w:val="10"/>
        </w:numPr>
      </w:pPr>
      <w:r>
        <w:rPr>
          <w:color w:val="000000"/>
        </w:rPr>
        <w:t>作者</w:t>
      </w:r>
    </w:p>
    <w:p w14:paraId="5254BDF0" w14:textId="77777777" w:rsidR="00C8557B" w:rsidRDefault="00000000">
      <w:pPr>
        <w:numPr>
          <w:ilvl w:val="0"/>
          <w:numId w:val="10"/>
        </w:numPr>
      </w:pPr>
      <w:r>
        <w:rPr>
          <w:color w:val="000000"/>
        </w:rPr>
        <w:t>发布时间</w:t>
      </w:r>
    </w:p>
    <w:p w14:paraId="18079215" w14:textId="77777777" w:rsidR="00C8557B" w:rsidRDefault="00000000">
      <w:pPr>
        <w:numPr>
          <w:ilvl w:val="0"/>
          <w:numId w:val="10"/>
        </w:numPr>
      </w:pPr>
      <w:r>
        <w:rPr>
          <w:color w:val="000000"/>
        </w:rPr>
        <w:t>分类</w:t>
      </w:r>
    </w:p>
    <w:p w14:paraId="757BE6B3" w14:textId="77777777" w:rsidR="00C8557B" w:rsidRDefault="00000000">
      <w:pPr>
        <w:numPr>
          <w:ilvl w:val="0"/>
          <w:numId w:val="10"/>
        </w:numPr>
      </w:pPr>
      <w:proofErr w:type="gramStart"/>
      <w:r>
        <w:rPr>
          <w:color w:val="000000"/>
        </w:rPr>
        <w:t>点赞数</w:t>
      </w:r>
      <w:proofErr w:type="gramEnd"/>
    </w:p>
    <w:p w14:paraId="2D4E4E46" w14:textId="77777777" w:rsidR="00C8557B" w:rsidRDefault="00000000">
      <w:pPr>
        <w:numPr>
          <w:ilvl w:val="0"/>
          <w:numId w:val="10"/>
        </w:numPr>
      </w:pPr>
      <w:r>
        <w:rPr>
          <w:color w:val="000000"/>
        </w:rPr>
        <w:t>收藏数</w:t>
      </w:r>
    </w:p>
    <w:p w14:paraId="301DA6FA" w14:textId="77777777" w:rsidR="00C8557B" w:rsidRDefault="00000000">
      <w:pPr>
        <w:numPr>
          <w:ilvl w:val="0"/>
          <w:numId w:val="10"/>
        </w:numPr>
      </w:pPr>
      <w:r>
        <w:rPr>
          <w:color w:val="000000"/>
        </w:rPr>
        <w:t>评论内容</w:t>
      </w:r>
    </w:p>
    <w:p w14:paraId="7C9B8C99" w14:textId="77777777" w:rsidR="00C8557B" w:rsidRDefault="00000000">
      <w:pPr>
        <w:pStyle w:val="3"/>
      </w:pPr>
      <w:r>
        <w:rPr>
          <w:color w:val="000000"/>
        </w:rPr>
        <w:t xml:space="preserve">20. </w:t>
      </w:r>
      <w:r>
        <w:rPr>
          <w:color w:val="000000"/>
        </w:rPr>
        <w:t>作者信息展示功能</w:t>
      </w:r>
    </w:p>
    <w:p w14:paraId="766DCA3B" w14:textId="77777777" w:rsidR="00C8557B" w:rsidRDefault="00000000">
      <w:r>
        <w:rPr>
          <w:color w:val="000000"/>
        </w:rPr>
        <w:t>系统应显示帖子作者。</w:t>
      </w:r>
    </w:p>
    <w:p w14:paraId="6CF434FD" w14:textId="77777777" w:rsidR="00C8557B" w:rsidRDefault="00000000">
      <w:pPr>
        <w:pStyle w:val="3"/>
      </w:pPr>
      <w:r>
        <w:rPr>
          <w:color w:val="000000"/>
        </w:rPr>
        <w:t xml:space="preserve">21. </w:t>
      </w:r>
      <w:r>
        <w:rPr>
          <w:color w:val="000000"/>
        </w:rPr>
        <w:t>发布时间展示功能</w:t>
      </w:r>
    </w:p>
    <w:p w14:paraId="6FA1BBFA" w14:textId="77777777" w:rsidR="00C8557B" w:rsidRDefault="00000000">
      <w:r>
        <w:rPr>
          <w:color w:val="000000"/>
        </w:rPr>
        <w:t>系统应显示发布时间。</w:t>
      </w:r>
    </w:p>
    <w:p w14:paraId="2AB55F95" w14:textId="77777777" w:rsidR="00C8557B" w:rsidRDefault="00C8557B">
      <w:pPr>
        <w:pBdr>
          <w:bottom w:val="single" w:sz="8" w:space="0" w:color="000000"/>
        </w:pBdr>
      </w:pPr>
    </w:p>
    <w:p w14:paraId="0B20910D" w14:textId="77777777" w:rsidR="00C8557B" w:rsidRDefault="00000000">
      <w:pPr>
        <w:pStyle w:val="1"/>
      </w:pPr>
      <w:r>
        <w:rPr>
          <w:color w:val="000000"/>
        </w:rPr>
        <w:t>五、搜索与筛选功能</w:t>
      </w:r>
    </w:p>
    <w:p w14:paraId="7B6962DB" w14:textId="77777777" w:rsidR="00C8557B" w:rsidRDefault="00000000">
      <w:pPr>
        <w:pStyle w:val="3"/>
      </w:pPr>
      <w:r>
        <w:rPr>
          <w:color w:val="000000"/>
        </w:rPr>
        <w:t xml:space="preserve">22. </w:t>
      </w:r>
      <w:r>
        <w:rPr>
          <w:color w:val="000000"/>
        </w:rPr>
        <w:t>关键词搜索功能</w:t>
      </w:r>
    </w:p>
    <w:p w14:paraId="1502622C" w14:textId="77777777" w:rsidR="00C8557B" w:rsidRDefault="00000000">
      <w:r>
        <w:rPr>
          <w:color w:val="000000"/>
        </w:rPr>
        <w:t>用户能够通过关键词搜索帖子。</w:t>
      </w:r>
    </w:p>
    <w:p w14:paraId="177CFA25" w14:textId="77777777" w:rsidR="00C8557B" w:rsidRDefault="00000000">
      <w:pPr>
        <w:pStyle w:val="3"/>
      </w:pPr>
      <w:r>
        <w:rPr>
          <w:color w:val="000000"/>
        </w:rPr>
        <w:t xml:space="preserve">23. </w:t>
      </w:r>
      <w:r>
        <w:rPr>
          <w:color w:val="000000"/>
        </w:rPr>
        <w:t>标题搜索功能</w:t>
      </w:r>
    </w:p>
    <w:p w14:paraId="30950DD9" w14:textId="77777777" w:rsidR="00C8557B" w:rsidRDefault="00000000">
      <w:r>
        <w:rPr>
          <w:color w:val="000000"/>
        </w:rPr>
        <w:t>搜索范围包括标题。</w:t>
      </w:r>
    </w:p>
    <w:p w14:paraId="6140FE58" w14:textId="77777777" w:rsidR="00C8557B" w:rsidRDefault="00000000">
      <w:pPr>
        <w:pStyle w:val="3"/>
      </w:pPr>
      <w:r>
        <w:rPr>
          <w:color w:val="000000"/>
        </w:rPr>
        <w:t xml:space="preserve">24. </w:t>
      </w:r>
      <w:r>
        <w:rPr>
          <w:color w:val="000000"/>
        </w:rPr>
        <w:t>正文搜索功能</w:t>
      </w:r>
    </w:p>
    <w:p w14:paraId="156A5EDF" w14:textId="77777777" w:rsidR="00C8557B" w:rsidRDefault="00000000">
      <w:r>
        <w:rPr>
          <w:color w:val="000000"/>
        </w:rPr>
        <w:t>搜索范围包括正文内容。</w:t>
      </w:r>
    </w:p>
    <w:p w14:paraId="2CC64FE1" w14:textId="77777777" w:rsidR="00C8557B" w:rsidRDefault="00000000">
      <w:pPr>
        <w:pStyle w:val="3"/>
      </w:pPr>
      <w:r>
        <w:rPr>
          <w:color w:val="000000"/>
        </w:rPr>
        <w:t xml:space="preserve">25. </w:t>
      </w:r>
      <w:r>
        <w:rPr>
          <w:color w:val="000000"/>
        </w:rPr>
        <w:t>分类筛选功能</w:t>
      </w:r>
    </w:p>
    <w:p w14:paraId="4EF32D6D" w14:textId="77777777" w:rsidR="00C8557B" w:rsidRDefault="00000000">
      <w:r>
        <w:rPr>
          <w:color w:val="000000"/>
        </w:rPr>
        <w:t>用户能够按分类筛选内容。</w:t>
      </w:r>
    </w:p>
    <w:p w14:paraId="62227B66" w14:textId="77777777" w:rsidR="00C8557B" w:rsidRDefault="00000000">
      <w:pPr>
        <w:pStyle w:val="3"/>
      </w:pPr>
      <w:r>
        <w:rPr>
          <w:color w:val="000000"/>
        </w:rPr>
        <w:lastRenderedPageBreak/>
        <w:t xml:space="preserve">26. </w:t>
      </w:r>
      <w:r>
        <w:rPr>
          <w:color w:val="000000"/>
        </w:rPr>
        <w:t>内容检索功能</w:t>
      </w:r>
    </w:p>
    <w:p w14:paraId="5FE4D8DC" w14:textId="77777777" w:rsidR="00C8557B" w:rsidRDefault="00000000">
      <w:r>
        <w:rPr>
          <w:color w:val="000000"/>
        </w:rPr>
        <w:t>系统支持：</w:t>
      </w:r>
    </w:p>
    <w:p w14:paraId="696063D5" w14:textId="77777777" w:rsidR="00C8557B" w:rsidRDefault="00000000">
      <w:pPr>
        <w:numPr>
          <w:ilvl w:val="0"/>
          <w:numId w:val="11"/>
        </w:numPr>
      </w:pPr>
      <w:r>
        <w:rPr>
          <w:color w:val="000000"/>
        </w:rPr>
        <w:t>浏览</w:t>
      </w:r>
    </w:p>
    <w:p w14:paraId="31E2E282" w14:textId="77777777" w:rsidR="00C8557B" w:rsidRDefault="00000000">
      <w:pPr>
        <w:numPr>
          <w:ilvl w:val="0"/>
          <w:numId w:val="11"/>
        </w:numPr>
      </w:pPr>
      <w:r>
        <w:rPr>
          <w:color w:val="000000"/>
        </w:rPr>
        <w:t>搜索</w:t>
      </w:r>
    </w:p>
    <w:p w14:paraId="68185FEE" w14:textId="77777777" w:rsidR="00C8557B" w:rsidRDefault="00000000">
      <w:pPr>
        <w:numPr>
          <w:ilvl w:val="0"/>
          <w:numId w:val="11"/>
        </w:numPr>
      </w:pPr>
      <w:r>
        <w:rPr>
          <w:color w:val="000000"/>
        </w:rPr>
        <w:t>分类筛选</w:t>
      </w:r>
    </w:p>
    <w:p w14:paraId="0A250AFA" w14:textId="77777777" w:rsidR="00C8557B" w:rsidRDefault="00000000">
      <w:pPr>
        <w:numPr>
          <w:ilvl w:val="0"/>
          <w:numId w:val="11"/>
        </w:numPr>
      </w:pPr>
      <w:r>
        <w:rPr>
          <w:color w:val="000000"/>
        </w:rPr>
        <w:t>内容详情查看</w:t>
      </w:r>
    </w:p>
    <w:p w14:paraId="4A22C04F" w14:textId="77777777" w:rsidR="00C8557B" w:rsidRDefault="00C8557B">
      <w:pPr>
        <w:pBdr>
          <w:bottom w:val="single" w:sz="8" w:space="0" w:color="000000"/>
        </w:pBdr>
      </w:pPr>
    </w:p>
    <w:p w14:paraId="323865F9" w14:textId="77777777" w:rsidR="00C8557B" w:rsidRDefault="00000000">
      <w:pPr>
        <w:pStyle w:val="1"/>
      </w:pPr>
      <w:r>
        <w:rPr>
          <w:color w:val="000000"/>
        </w:rPr>
        <w:t>六、用户互动功能</w:t>
      </w:r>
    </w:p>
    <w:p w14:paraId="38ACE20A" w14:textId="77777777" w:rsidR="00C8557B" w:rsidRDefault="00000000">
      <w:pPr>
        <w:pStyle w:val="3"/>
      </w:pPr>
      <w:r>
        <w:rPr>
          <w:color w:val="000000"/>
        </w:rPr>
        <w:t xml:space="preserve">27. </w:t>
      </w:r>
      <w:proofErr w:type="gramStart"/>
      <w:r>
        <w:rPr>
          <w:color w:val="000000"/>
        </w:rPr>
        <w:t>点赞功能</w:t>
      </w:r>
      <w:proofErr w:type="gramEnd"/>
    </w:p>
    <w:p w14:paraId="5B6878A4" w14:textId="77777777" w:rsidR="00C8557B" w:rsidRDefault="00000000">
      <w:r>
        <w:rPr>
          <w:color w:val="000000"/>
        </w:rPr>
        <w:t>登录用户</w:t>
      </w:r>
      <w:proofErr w:type="gramStart"/>
      <w:r>
        <w:rPr>
          <w:color w:val="000000"/>
        </w:rPr>
        <w:t>可以点赞帖子</w:t>
      </w:r>
      <w:proofErr w:type="gramEnd"/>
      <w:r>
        <w:rPr>
          <w:color w:val="000000"/>
        </w:rPr>
        <w:t>。</w:t>
      </w:r>
    </w:p>
    <w:p w14:paraId="51E911B4" w14:textId="77777777" w:rsidR="00C8557B" w:rsidRDefault="00000000">
      <w:pPr>
        <w:pStyle w:val="3"/>
      </w:pPr>
      <w:r>
        <w:rPr>
          <w:color w:val="000000"/>
        </w:rPr>
        <w:t xml:space="preserve">28. </w:t>
      </w:r>
      <w:proofErr w:type="gramStart"/>
      <w:r>
        <w:rPr>
          <w:color w:val="000000"/>
        </w:rPr>
        <w:t>防止重复点赞功能</w:t>
      </w:r>
      <w:proofErr w:type="gramEnd"/>
    </w:p>
    <w:p w14:paraId="75591655" w14:textId="77777777" w:rsidR="00C8557B" w:rsidRDefault="00000000">
      <w:r>
        <w:rPr>
          <w:color w:val="000000"/>
        </w:rPr>
        <w:t>同一用户不能重复点赞同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帖子。</w:t>
      </w:r>
    </w:p>
    <w:p w14:paraId="75BAA2F4" w14:textId="77777777" w:rsidR="00C8557B" w:rsidRDefault="00000000">
      <w:pPr>
        <w:pStyle w:val="3"/>
      </w:pPr>
      <w:r>
        <w:rPr>
          <w:color w:val="000000"/>
        </w:rPr>
        <w:t xml:space="preserve">29. </w:t>
      </w:r>
      <w:r>
        <w:rPr>
          <w:color w:val="000000"/>
        </w:rPr>
        <w:t>收藏功能</w:t>
      </w:r>
    </w:p>
    <w:p w14:paraId="140A5006" w14:textId="77777777" w:rsidR="00C8557B" w:rsidRDefault="00000000">
      <w:r>
        <w:rPr>
          <w:color w:val="000000"/>
        </w:rPr>
        <w:t>登录用户可以收藏帖子。</w:t>
      </w:r>
    </w:p>
    <w:p w14:paraId="6AACA083" w14:textId="77777777" w:rsidR="00C8557B" w:rsidRDefault="00000000">
      <w:pPr>
        <w:pStyle w:val="3"/>
      </w:pPr>
      <w:r>
        <w:rPr>
          <w:color w:val="000000"/>
        </w:rPr>
        <w:t xml:space="preserve">30. </w:t>
      </w:r>
      <w:r>
        <w:rPr>
          <w:color w:val="000000"/>
        </w:rPr>
        <w:t>评论功能</w:t>
      </w:r>
    </w:p>
    <w:p w14:paraId="7B96B37A" w14:textId="77777777" w:rsidR="00C8557B" w:rsidRDefault="00000000">
      <w:r>
        <w:rPr>
          <w:color w:val="000000"/>
        </w:rPr>
        <w:t>登录用户能够发表评论。</w:t>
      </w:r>
    </w:p>
    <w:p w14:paraId="5F70531E" w14:textId="77777777" w:rsidR="00C8557B" w:rsidRDefault="00000000">
      <w:pPr>
        <w:pStyle w:val="3"/>
      </w:pPr>
      <w:r>
        <w:rPr>
          <w:color w:val="000000"/>
        </w:rPr>
        <w:t xml:space="preserve">31. </w:t>
      </w:r>
      <w:r>
        <w:rPr>
          <w:color w:val="000000"/>
        </w:rPr>
        <w:t>互动状态保存功能</w:t>
      </w:r>
    </w:p>
    <w:p w14:paraId="73319337" w14:textId="77777777" w:rsidR="00C8557B" w:rsidRDefault="00000000">
      <w:r>
        <w:rPr>
          <w:color w:val="000000"/>
        </w:rPr>
        <w:t>系统保存：</w:t>
      </w:r>
    </w:p>
    <w:p w14:paraId="4FE9A5B5" w14:textId="77777777" w:rsidR="00C8557B" w:rsidRDefault="00000000">
      <w:pPr>
        <w:numPr>
          <w:ilvl w:val="0"/>
          <w:numId w:val="12"/>
        </w:numPr>
      </w:pPr>
      <w:proofErr w:type="gramStart"/>
      <w:r>
        <w:rPr>
          <w:color w:val="000000"/>
        </w:rPr>
        <w:t>点赞记录</w:t>
      </w:r>
      <w:proofErr w:type="gramEnd"/>
    </w:p>
    <w:p w14:paraId="5186ECFD" w14:textId="77777777" w:rsidR="00C8557B" w:rsidRDefault="00000000">
      <w:pPr>
        <w:numPr>
          <w:ilvl w:val="0"/>
          <w:numId w:val="12"/>
        </w:numPr>
      </w:pPr>
      <w:r>
        <w:rPr>
          <w:color w:val="000000"/>
        </w:rPr>
        <w:t>收藏记录</w:t>
      </w:r>
    </w:p>
    <w:p w14:paraId="403E96C1" w14:textId="77777777" w:rsidR="00C8557B" w:rsidRDefault="00000000">
      <w:pPr>
        <w:numPr>
          <w:ilvl w:val="0"/>
          <w:numId w:val="12"/>
        </w:numPr>
      </w:pPr>
      <w:r>
        <w:rPr>
          <w:color w:val="000000"/>
        </w:rPr>
        <w:t>评论记录</w:t>
      </w:r>
    </w:p>
    <w:p w14:paraId="3C2A32B8" w14:textId="77777777" w:rsidR="00C8557B" w:rsidRDefault="00000000">
      <w:pPr>
        <w:pStyle w:val="3"/>
      </w:pPr>
      <w:r>
        <w:rPr>
          <w:color w:val="000000"/>
        </w:rPr>
        <w:t xml:space="preserve">32. </w:t>
      </w:r>
      <w:proofErr w:type="gramStart"/>
      <w:r>
        <w:rPr>
          <w:color w:val="000000"/>
        </w:rPr>
        <w:t>点赞数量</w:t>
      </w:r>
      <w:proofErr w:type="gramEnd"/>
      <w:r>
        <w:rPr>
          <w:color w:val="000000"/>
        </w:rPr>
        <w:t>展示功能</w:t>
      </w:r>
    </w:p>
    <w:p w14:paraId="39E8970F" w14:textId="77777777" w:rsidR="00C8557B" w:rsidRDefault="00000000">
      <w:r>
        <w:rPr>
          <w:color w:val="000000"/>
        </w:rPr>
        <w:t>系统显示帖子</w:t>
      </w:r>
      <w:proofErr w:type="gramStart"/>
      <w:r>
        <w:rPr>
          <w:color w:val="000000"/>
        </w:rPr>
        <w:t>点赞数</w:t>
      </w:r>
      <w:proofErr w:type="gramEnd"/>
      <w:r>
        <w:rPr>
          <w:color w:val="000000"/>
        </w:rPr>
        <w:t>。</w:t>
      </w:r>
    </w:p>
    <w:p w14:paraId="2AF7E89A" w14:textId="77777777" w:rsidR="00C8557B" w:rsidRDefault="00000000">
      <w:pPr>
        <w:pStyle w:val="3"/>
      </w:pPr>
      <w:r>
        <w:rPr>
          <w:color w:val="000000"/>
        </w:rPr>
        <w:lastRenderedPageBreak/>
        <w:t xml:space="preserve">33. </w:t>
      </w:r>
      <w:r>
        <w:rPr>
          <w:color w:val="000000"/>
        </w:rPr>
        <w:t>收藏数量展示功能</w:t>
      </w:r>
    </w:p>
    <w:p w14:paraId="03A320BC" w14:textId="77777777" w:rsidR="00C8557B" w:rsidRDefault="00000000">
      <w:r>
        <w:rPr>
          <w:color w:val="000000"/>
        </w:rPr>
        <w:t>系统显示帖子收藏数。</w:t>
      </w:r>
    </w:p>
    <w:p w14:paraId="242B7609" w14:textId="77777777" w:rsidR="00C8557B" w:rsidRDefault="00000000">
      <w:pPr>
        <w:pStyle w:val="3"/>
      </w:pPr>
      <w:r>
        <w:rPr>
          <w:color w:val="000000"/>
        </w:rPr>
        <w:t xml:space="preserve">34. </w:t>
      </w:r>
      <w:r>
        <w:rPr>
          <w:color w:val="000000"/>
        </w:rPr>
        <w:t>评论展示功能</w:t>
      </w:r>
    </w:p>
    <w:p w14:paraId="325BF16A" w14:textId="77777777" w:rsidR="00C8557B" w:rsidRDefault="00000000">
      <w:r>
        <w:rPr>
          <w:color w:val="000000"/>
        </w:rPr>
        <w:t>帖子详情</w:t>
      </w:r>
      <w:proofErr w:type="gramStart"/>
      <w:r>
        <w:rPr>
          <w:color w:val="000000"/>
        </w:rPr>
        <w:t>页展示</w:t>
      </w:r>
      <w:proofErr w:type="gramEnd"/>
      <w:r>
        <w:rPr>
          <w:color w:val="000000"/>
        </w:rPr>
        <w:t>评论列表。</w:t>
      </w:r>
    </w:p>
    <w:p w14:paraId="0C49478D" w14:textId="77777777" w:rsidR="00C8557B" w:rsidRDefault="00C8557B">
      <w:pPr>
        <w:pBdr>
          <w:bottom w:val="single" w:sz="8" w:space="0" w:color="000000"/>
        </w:pBdr>
      </w:pPr>
    </w:p>
    <w:p w14:paraId="724AB01B" w14:textId="77777777" w:rsidR="00C8557B" w:rsidRDefault="00000000">
      <w:pPr>
        <w:pStyle w:val="1"/>
      </w:pPr>
      <w:r>
        <w:rPr>
          <w:color w:val="000000"/>
        </w:rPr>
        <w:t>七、个人主页模块（新增重点模块）</w:t>
      </w:r>
    </w:p>
    <w:p w14:paraId="3652EB61" w14:textId="77777777" w:rsidR="00C8557B" w:rsidRDefault="00000000">
      <w:pPr>
        <w:pStyle w:val="2"/>
      </w:pPr>
      <w:r>
        <w:rPr>
          <w:color w:val="000000"/>
        </w:rPr>
        <w:t xml:space="preserve">35. </w:t>
      </w:r>
      <w:r>
        <w:rPr>
          <w:color w:val="000000"/>
        </w:rPr>
        <w:t>个人主页功能</w:t>
      </w:r>
    </w:p>
    <w:p w14:paraId="261CAD8D" w14:textId="77777777" w:rsidR="00C8557B" w:rsidRDefault="00000000">
      <w:r>
        <w:rPr>
          <w:color w:val="000000"/>
        </w:rPr>
        <w:t>登录用户拥有个人主页。</w:t>
      </w:r>
      <w:r>
        <w:rPr>
          <w:color w:val="000000"/>
        </w:rPr>
        <w:t xml:space="preserve"> </w:t>
      </w:r>
      <w:r>
        <w:rPr>
          <w:color w:val="000000"/>
        </w:rPr>
        <w:t>个人主页用于管理个人账号与个人内容。</w:t>
      </w:r>
    </w:p>
    <w:p w14:paraId="353AAE60" w14:textId="77777777" w:rsidR="00C8557B" w:rsidRDefault="00000000">
      <w:r>
        <w:rPr>
          <w:color w:val="000000"/>
        </w:rPr>
        <w:t>个人主页应显示：</w:t>
      </w:r>
    </w:p>
    <w:p w14:paraId="27405C89" w14:textId="77777777" w:rsidR="00C8557B" w:rsidRDefault="00000000">
      <w:pPr>
        <w:numPr>
          <w:ilvl w:val="0"/>
          <w:numId w:val="13"/>
        </w:numPr>
      </w:pPr>
      <w:r>
        <w:rPr>
          <w:color w:val="000000"/>
        </w:rPr>
        <w:t>用户头像</w:t>
      </w:r>
    </w:p>
    <w:p w14:paraId="6B2ACE6E" w14:textId="77777777" w:rsidR="00C8557B" w:rsidRDefault="00000000">
      <w:pPr>
        <w:numPr>
          <w:ilvl w:val="0"/>
          <w:numId w:val="13"/>
        </w:numPr>
      </w:pPr>
      <w:r>
        <w:rPr>
          <w:color w:val="000000"/>
        </w:rPr>
        <w:t>用户名</w:t>
      </w:r>
    </w:p>
    <w:p w14:paraId="643E49EB" w14:textId="77777777" w:rsidR="00C8557B" w:rsidRDefault="00000000">
      <w:pPr>
        <w:numPr>
          <w:ilvl w:val="0"/>
          <w:numId w:val="13"/>
        </w:numPr>
      </w:pPr>
      <w:r>
        <w:rPr>
          <w:color w:val="000000"/>
        </w:rPr>
        <w:t>个人简介（可选）</w:t>
      </w:r>
    </w:p>
    <w:p w14:paraId="44A6B53B" w14:textId="77777777" w:rsidR="00C8557B" w:rsidRDefault="00000000">
      <w:pPr>
        <w:numPr>
          <w:ilvl w:val="0"/>
          <w:numId w:val="13"/>
        </w:numPr>
      </w:pPr>
      <w:r>
        <w:rPr>
          <w:color w:val="000000"/>
        </w:rPr>
        <w:t>发布帖子数量</w:t>
      </w:r>
    </w:p>
    <w:p w14:paraId="4A8371BF" w14:textId="77777777" w:rsidR="00C8557B" w:rsidRDefault="00000000">
      <w:pPr>
        <w:numPr>
          <w:ilvl w:val="0"/>
          <w:numId w:val="13"/>
        </w:numPr>
      </w:pPr>
      <w:r>
        <w:rPr>
          <w:color w:val="000000"/>
        </w:rPr>
        <w:t>收藏数量</w:t>
      </w:r>
    </w:p>
    <w:p w14:paraId="2FAF9A02" w14:textId="77777777" w:rsidR="00C8557B" w:rsidRDefault="00000000">
      <w:pPr>
        <w:numPr>
          <w:ilvl w:val="0"/>
          <w:numId w:val="13"/>
        </w:numPr>
      </w:pPr>
      <w:proofErr w:type="gramStart"/>
      <w:r>
        <w:rPr>
          <w:color w:val="000000"/>
        </w:rPr>
        <w:t>点赞数量</w:t>
      </w:r>
      <w:proofErr w:type="gramEnd"/>
    </w:p>
    <w:p w14:paraId="7EB40E99" w14:textId="77777777" w:rsidR="00C8557B" w:rsidRDefault="00C8557B">
      <w:pPr>
        <w:pBdr>
          <w:bottom w:val="single" w:sz="8" w:space="0" w:color="000000"/>
        </w:pBdr>
      </w:pPr>
    </w:p>
    <w:p w14:paraId="5CA0F58C" w14:textId="77777777" w:rsidR="00C8557B" w:rsidRDefault="00000000">
      <w:pPr>
        <w:pStyle w:val="2"/>
      </w:pPr>
      <w:r>
        <w:rPr>
          <w:color w:val="000000"/>
        </w:rPr>
        <w:t xml:space="preserve">36. </w:t>
      </w:r>
      <w:r>
        <w:rPr>
          <w:color w:val="000000"/>
        </w:rPr>
        <w:t>我的发布功能</w:t>
      </w:r>
    </w:p>
    <w:p w14:paraId="25F8E057" w14:textId="77777777" w:rsidR="00C8557B" w:rsidRDefault="00000000">
      <w:r>
        <w:rPr>
          <w:color w:val="000000"/>
        </w:rPr>
        <w:t>用户可以查看自己发布过的所有帖子。</w:t>
      </w:r>
    </w:p>
    <w:p w14:paraId="57C33355" w14:textId="77777777" w:rsidR="00C8557B" w:rsidRDefault="00000000">
      <w:r>
        <w:rPr>
          <w:color w:val="000000"/>
        </w:rPr>
        <w:t>每个帖子应显示：</w:t>
      </w:r>
    </w:p>
    <w:p w14:paraId="769539E3" w14:textId="77777777" w:rsidR="00C8557B" w:rsidRDefault="00000000">
      <w:pPr>
        <w:numPr>
          <w:ilvl w:val="0"/>
          <w:numId w:val="14"/>
        </w:numPr>
      </w:pPr>
      <w:r>
        <w:rPr>
          <w:color w:val="000000"/>
        </w:rPr>
        <w:t>标题</w:t>
      </w:r>
    </w:p>
    <w:p w14:paraId="55DABCE3" w14:textId="77777777" w:rsidR="00C8557B" w:rsidRDefault="00000000">
      <w:pPr>
        <w:numPr>
          <w:ilvl w:val="0"/>
          <w:numId w:val="14"/>
        </w:numPr>
      </w:pPr>
      <w:r>
        <w:rPr>
          <w:color w:val="000000"/>
        </w:rPr>
        <w:t>发布时间</w:t>
      </w:r>
    </w:p>
    <w:p w14:paraId="438D4162" w14:textId="77777777" w:rsidR="00C8557B" w:rsidRDefault="00000000">
      <w:pPr>
        <w:numPr>
          <w:ilvl w:val="0"/>
          <w:numId w:val="14"/>
        </w:numPr>
      </w:pPr>
      <w:r>
        <w:rPr>
          <w:color w:val="000000"/>
        </w:rPr>
        <w:t>分类</w:t>
      </w:r>
    </w:p>
    <w:p w14:paraId="1D121C2E" w14:textId="77777777" w:rsidR="00C8557B" w:rsidRDefault="00000000">
      <w:pPr>
        <w:numPr>
          <w:ilvl w:val="0"/>
          <w:numId w:val="14"/>
        </w:numPr>
      </w:pPr>
      <w:proofErr w:type="gramStart"/>
      <w:r>
        <w:rPr>
          <w:color w:val="000000"/>
        </w:rPr>
        <w:t>点赞数量</w:t>
      </w:r>
      <w:proofErr w:type="gramEnd"/>
    </w:p>
    <w:p w14:paraId="5ACFC070" w14:textId="77777777" w:rsidR="00C8557B" w:rsidRDefault="00000000">
      <w:pPr>
        <w:numPr>
          <w:ilvl w:val="0"/>
          <w:numId w:val="14"/>
        </w:numPr>
      </w:pPr>
      <w:r>
        <w:rPr>
          <w:color w:val="000000"/>
        </w:rPr>
        <w:t>收藏数量</w:t>
      </w:r>
    </w:p>
    <w:p w14:paraId="6F167D93" w14:textId="77777777" w:rsidR="00C8557B" w:rsidRDefault="00000000">
      <w:pPr>
        <w:numPr>
          <w:ilvl w:val="0"/>
          <w:numId w:val="14"/>
        </w:numPr>
      </w:pPr>
      <w:r>
        <w:rPr>
          <w:color w:val="000000"/>
        </w:rPr>
        <w:t>编辑入口</w:t>
      </w:r>
    </w:p>
    <w:p w14:paraId="4CDC5807" w14:textId="77777777" w:rsidR="00C8557B" w:rsidRDefault="00000000">
      <w:pPr>
        <w:numPr>
          <w:ilvl w:val="0"/>
          <w:numId w:val="14"/>
        </w:numPr>
      </w:pPr>
      <w:r>
        <w:rPr>
          <w:color w:val="000000"/>
        </w:rPr>
        <w:t>删除入口</w:t>
      </w:r>
    </w:p>
    <w:p w14:paraId="3C29E67A" w14:textId="77777777" w:rsidR="00C8557B" w:rsidRDefault="00C8557B">
      <w:pPr>
        <w:pBdr>
          <w:bottom w:val="single" w:sz="8" w:space="0" w:color="000000"/>
        </w:pBdr>
      </w:pPr>
    </w:p>
    <w:p w14:paraId="2E7B994F" w14:textId="77777777" w:rsidR="00C8557B" w:rsidRDefault="00000000">
      <w:pPr>
        <w:pStyle w:val="2"/>
      </w:pPr>
      <w:r>
        <w:rPr>
          <w:color w:val="000000"/>
        </w:rPr>
        <w:lastRenderedPageBreak/>
        <w:t xml:space="preserve">37. </w:t>
      </w:r>
      <w:r>
        <w:rPr>
          <w:color w:val="000000"/>
        </w:rPr>
        <w:t>我的收藏功能</w:t>
      </w:r>
    </w:p>
    <w:p w14:paraId="56B52E02" w14:textId="77777777" w:rsidR="00C8557B" w:rsidRDefault="00000000">
      <w:r>
        <w:rPr>
          <w:color w:val="000000"/>
        </w:rPr>
        <w:t>用户可以查看自己收藏过的帖子。</w:t>
      </w:r>
    </w:p>
    <w:p w14:paraId="7FB2F969" w14:textId="77777777" w:rsidR="00C8557B" w:rsidRDefault="00000000">
      <w:r>
        <w:rPr>
          <w:color w:val="000000"/>
        </w:rPr>
        <w:t>系统应保存收藏状态。</w:t>
      </w:r>
      <w:r>
        <w:rPr>
          <w:color w:val="000000"/>
        </w:rPr>
        <w:t xml:space="preserve"> </w:t>
      </w:r>
      <w:r>
        <w:rPr>
          <w:color w:val="000000"/>
        </w:rPr>
        <w:t>用户再次登录后仍能够查看已收藏内容。</w:t>
      </w:r>
    </w:p>
    <w:p w14:paraId="1017268F" w14:textId="77777777" w:rsidR="00C8557B" w:rsidRDefault="00C8557B">
      <w:pPr>
        <w:pBdr>
          <w:bottom w:val="single" w:sz="8" w:space="0" w:color="000000"/>
        </w:pBdr>
      </w:pPr>
    </w:p>
    <w:p w14:paraId="632F07B3" w14:textId="77777777" w:rsidR="00C8557B" w:rsidRDefault="00000000">
      <w:pPr>
        <w:pStyle w:val="2"/>
      </w:pPr>
      <w:r>
        <w:rPr>
          <w:color w:val="000000"/>
        </w:rPr>
        <w:t xml:space="preserve">38. </w:t>
      </w:r>
      <w:r>
        <w:rPr>
          <w:color w:val="000000"/>
        </w:rPr>
        <w:t>我</w:t>
      </w:r>
      <w:proofErr w:type="gramStart"/>
      <w:r>
        <w:rPr>
          <w:color w:val="000000"/>
        </w:rPr>
        <w:t>的点赞功能</w:t>
      </w:r>
      <w:proofErr w:type="gramEnd"/>
    </w:p>
    <w:p w14:paraId="1E47505F" w14:textId="77777777" w:rsidR="00C8557B" w:rsidRDefault="00000000">
      <w:r>
        <w:rPr>
          <w:color w:val="000000"/>
        </w:rPr>
        <w:t>用户可以查看自己</w:t>
      </w:r>
      <w:proofErr w:type="gramStart"/>
      <w:r>
        <w:rPr>
          <w:color w:val="000000"/>
        </w:rPr>
        <w:t>点赞过</w:t>
      </w:r>
      <w:proofErr w:type="gramEnd"/>
      <w:r>
        <w:rPr>
          <w:color w:val="000000"/>
        </w:rPr>
        <w:t>的帖子。</w:t>
      </w:r>
    </w:p>
    <w:p w14:paraId="30E30708" w14:textId="77777777" w:rsidR="00C8557B" w:rsidRDefault="00000000">
      <w:r>
        <w:rPr>
          <w:color w:val="000000"/>
        </w:rPr>
        <w:t>系统应记录：</w:t>
      </w:r>
    </w:p>
    <w:p w14:paraId="1091926E" w14:textId="77777777" w:rsidR="00C8557B" w:rsidRDefault="00000000">
      <w:pPr>
        <w:numPr>
          <w:ilvl w:val="0"/>
          <w:numId w:val="15"/>
        </w:numPr>
      </w:pPr>
      <w:proofErr w:type="gramStart"/>
      <w:r>
        <w:rPr>
          <w:color w:val="000000"/>
        </w:rPr>
        <w:t>点赞用户</w:t>
      </w:r>
      <w:proofErr w:type="gramEnd"/>
    </w:p>
    <w:p w14:paraId="3BAB353E" w14:textId="77777777" w:rsidR="00C8557B" w:rsidRDefault="00000000">
      <w:pPr>
        <w:numPr>
          <w:ilvl w:val="0"/>
          <w:numId w:val="15"/>
        </w:numPr>
      </w:pPr>
      <w:proofErr w:type="gramStart"/>
      <w:r>
        <w:rPr>
          <w:color w:val="000000"/>
        </w:rPr>
        <w:t>点赞帖子</w:t>
      </w:r>
      <w:proofErr w:type="gramEnd"/>
    </w:p>
    <w:p w14:paraId="3226569A" w14:textId="77777777" w:rsidR="00C8557B" w:rsidRDefault="00000000">
      <w:pPr>
        <w:numPr>
          <w:ilvl w:val="0"/>
          <w:numId w:val="15"/>
        </w:numPr>
      </w:pPr>
      <w:proofErr w:type="gramStart"/>
      <w:r>
        <w:rPr>
          <w:color w:val="000000"/>
        </w:rPr>
        <w:t>点赞时间</w:t>
      </w:r>
      <w:proofErr w:type="gramEnd"/>
      <w:r>
        <w:rPr>
          <w:color w:val="000000"/>
        </w:rPr>
        <w:t>（若支持）</w:t>
      </w:r>
    </w:p>
    <w:p w14:paraId="03D52BF0" w14:textId="77777777" w:rsidR="00C8557B" w:rsidRDefault="00C8557B">
      <w:pPr>
        <w:pBdr>
          <w:bottom w:val="single" w:sz="8" w:space="0" w:color="000000"/>
        </w:pBdr>
      </w:pPr>
    </w:p>
    <w:p w14:paraId="24034F6F" w14:textId="77777777" w:rsidR="00C8557B" w:rsidRDefault="00000000">
      <w:pPr>
        <w:pStyle w:val="2"/>
      </w:pPr>
      <w:r>
        <w:rPr>
          <w:color w:val="000000"/>
        </w:rPr>
        <w:t xml:space="preserve">39. </w:t>
      </w:r>
      <w:r>
        <w:rPr>
          <w:color w:val="000000"/>
        </w:rPr>
        <w:t>编辑个人信息功能</w:t>
      </w:r>
    </w:p>
    <w:p w14:paraId="2E0B2679" w14:textId="77777777" w:rsidR="00C8557B" w:rsidRDefault="00000000">
      <w:r>
        <w:rPr>
          <w:color w:val="000000"/>
        </w:rPr>
        <w:t>用户可以修改：</w:t>
      </w:r>
    </w:p>
    <w:p w14:paraId="7CCFBEEE" w14:textId="77777777" w:rsidR="00C8557B" w:rsidRDefault="00000000">
      <w:pPr>
        <w:numPr>
          <w:ilvl w:val="0"/>
          <w:numId w:val="16"/>
        </w:numPr>
      </w:pPr>
      <w:r>
        <w:rPr>
          <w:color w:val="000000"/>
        </w:rPr>
        <w:t>用户头像</w:t>
      </w:r>
    </w:p>
    <w:p w14:paraId="48DC9B89" w14:textId="77777777" w:rsidR="00C8557B" w:rsidRDefault="00000000">
      <w:pPr>
        <w:numPr>
          <w:ilvl w:val="0"/>
          <w:numId w:val="16"/>
        </w:numPr>
      </w:pPr>
      <w:r>
        <w:rPr>
          <w:color w:val="000000"/>
        </w:rPr>
        <w:t>用户名</w:t>
      </w:r>
    </w:p>
    <w:p w14:paraId="52479FF9" w14:textId="77777777" w:rsidR="00C8557B" w:rsidRDefault="00000000">
      <w:pPr>
        <w:numPr>
          <w:ilvl w:val="0"/>
          <w:numId w:val="16"/>
        </w:numPr>
      </w:pPr>
      <w:r>
        <w:rPr>
          <w:color w:val="000000"/>
        </w:rPr>
        <w:t>个人简介</w:t>
      </w:r>
    </w:p>
    <w:p w14:paraId="20D0FF0E" w14:textId="77777777" w:rsidR="00C8557B" w:rsidRDefault="00C8557B">
      <w:pPr>
        <w:pBdr>
          <w:bottom w:val="single" w:sz="8" w:space="0" w:color="000000"/>
        </w:pBdr>
      </w:pPr>
    </w:p>
    <w:p w14:paraId="0CD58FA2" w14:textId="77777777" w:rsidR="00C8557B" w:rsidRDefault="00000000">
      <w:pPr>
        <w:pStyle w:val="2"/>
      </w:pPr>
      <w:r>
        <w:rPr>
          <w:color w:val="000000"/>
        </w:rPr>
        <w:t xml:space="preserve">40. </w:t>
      </w:r>
      <w:r>
        <w:rPr>
          <w:color w:val="000000"/>
        </w:rPr>
        <w:t>退出登录入口</w:t>
      </w:r>
    </w:p>
    <w:p w14:paraId="77F401A1" w14:textId="77777777" w:rsidR="00C8557B" w:rsidRDefault="00000000">
      <w:r>
        <w:rPr>
          <w:color w:val="000000"/>
        </w:rPr>
        <w:t>个人主页中需要提供退出登录按钮。</w:t>
      </w:r>
    </w:p>
    <w:p w14:paraId="66EF7E23" w14:textId="77777777" w:rsidR="00C8557B" w:rsidRDefault="00C8557B">
      <w:pPr>
        <w:pBdr>
          <w:bottom w:val="single" w:sz="8" w:space="0" w:color="000000"/>
        </w:pBdr>
      </w:pPr>
    </w:p>
    <w:p w14:paraId="0CC70046" w14:textId="77777777" w:rsidR="00C8557B" w:rsidRDefault="00000000">
      <w:pPr>
        <w:pStyle w:val="1"/>
      </w:pPr>
      <w:r>
        <w:rPr>
          <w:color w:val="000000"/>
        </w:rPr>
        <w:t>八、页面与使用体验功能</w:t>
      </w:r>
    </w:p>
    <w:p w14:paraId="49624510" w14:textId="77777777" w:rsidR="00C8557B" w:rsidRDefault="00000000">
      <w:pPr>
        <w:pStyle w:val="3"/>
      </w:pPr>
      <w:r>
        <w:rPr>
          <w:color w:val="000000"/>
        </w:rPr>
        <w:t xml:space="preserve">41. </w:t>
      </w:r>
      <w:r>
        <w:rPr>
          <w:color w:val="000000"/>
        </w:rPr>
        <w:t>页面路由功能</w:t>
      </w:r>
    </w:p>
    <w:p w14:paraId="5A00432A" w14:textId="77777777" w:rsidR="00C8557B" w:rsidRDefault="00000000">
      <w:r>
        <w:rPr>
          <w:color w:val="000000"/>
        </w:rPr>
        <w:t>网站至少包含：</w:t>
      </w:r>
    </w:p>
    <w:p w14:paraId="571D7F9E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首页</w:t>
      </w:r>
    </w:p>
    <w:p w14:paraId="21B5B6AD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登录页</w:t>
      </w:r>
    </w:p>
    <w:p w14:paraId="532DE25D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lastRenderedPageBreak/>
        <w:t>注册页</w:t>
      </w:r>
    </w:p>
    <w:p w14:paraId="2251E99F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忘记密码页</w:t>
      </w:r>
    </w:p>
    <w:p w14:paraId="3B7C3874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重置密码页</w:t>
      </w:r>
    </w:p>
    <w:p w14:paraId="278E7CC1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发布帖子页</w:t>
      </w:r>
    </w:p>
    <w:p w14:paraId="2054BDF3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帖子详情页</w:t>
      </w:r>
    </w:p>
    <w:p w14:paraId="6E07D1D7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搜索结果页</w:t>
      </w:r>
    </w:p>
    <w:p w14:paraId="3D0A18A5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分类页</w:t>
      </w:r>
    </w:p>
    <w:p w14:paraId="47604F60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个人主页</w:t>
      </w:r>
    </w:p>
    <w:p w14:paraId="54D2031F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我的发布页</w:t>
      </w:r>
    </w:p>
    <w:p w14:paraId="17CE8FA9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我的收藏页</w:t>
      </w:r>
    </w:p>
    <w:p w14:paraId="6A6A003D" w14:textId="77777777" w:rsidR="00C8557B" w:rsidRDefault="00000000">
      <w:pPr>
        <w:numPr>
          <w:ilvl w:val="0"/>
          <w:numId w:val="17"/>
        </w:numPr>
      </w:pPr>
      <w:r>
        <w:rPr>
          <w:color w:val="000000"/>
        </w:rPr>
        <w:t>我的</w:t>
      </w:r>
      <w:proofErr w:type="gramStart"/>
      <w:r>
        <w:rPr>
          <w:color w:val="000000"/>
        </w:rPr>
        <w:t>点赞页</w:t>
      </w:r>
      <w:proofErr w:type="gramEnd"/>
    </w:p>
    <w:p w14:paraId="7F9806B0" w14:textId="77777777" w:rsidR="00C8557B" w:rsidRDefault="00000000">
      <w:pPr>
        <w:pStyle w:val="3"/>
      </w:pPr>
      <w:r>
        <w:rPr>
          <w:color w:val="000000"/>
        </w:rPr>
        <w:t xml:space="preserve">42. </w:t>
      </w:r>
      <w:r>
        <w:rPr>
          <w:color w:val="000000"/>
        </w:rPr>
        <w:t>按钮反馈功能</w:t>
      </w:r>
    </w:p>
    <w:p w14:paraId="064588AD" w14:textId="77777777" w:rsidR="00C8557B" w:rsidRDefault="00000000">
      <w:r>
        <w:rPr>
          <w:color w:val="000000"/>
        </w:rPr>
        <w:t>系统应对以下操作提供反馈：</w:t>
      </w:r>
    </w:p>
    <w:p w14:paraId="3498F657" w14:textId="77777777" w:rsidR="00C8557B" w:rsidRDefault="00000000">
      <w:pPr>
        <w:numPr>
          <w:ilvl w:val="0"/>
          <w:numId w:val="18"/>
        </w:numPr>
      </w:pPr>
      <w:r>
        <w:rPr>
          <w:color w:val="000000"/>
        </w:rPr>
        <w:t>登录</w:t>
      </w:r>
    </w:p>
    <w:p w14:paraId="6B2F48DC" w14:textId="77777777" w:rsidR="00C8557B" w:rsidRDefault="00000000">
      <w:pPr>
        <w:numPr>
          <w:ilvl w:val="0"/>
          <w:numId w:val="18"/>
        </w:numPr>
      </w:pPr>
      <w:r>
        <w:rPr>
          <w:color w:val="000000"/>
        </w:rPr>
        <w:t>注册</w:t>
      </w:r>
    </w:p>
    <w:p w14:paraId="100B1749" w14:textId="77777777" w:rsidR="00C8557B" w:rsidRDefault="00000000">
      <w:pPr>
        <w:numPr>
          <w:ilvl w:val="0"/>
          <w:numId w:val="18"/>
        </w:numPr>
      </w:pPr>
      <w:r>
        <w:rPr>
          <w:color w:val="000000"/>
        </w:rPr>
        <w:t>发布帖子</w:t>
      </w:r>
    </w:p>
    <w:p w14:paraId="14890CA3" w14:textId="77777777" w:rsidR="00C8557B" w:rsidRDefault="00000000">
      <w:pPr>
        <w:numPr>
          <w:ilvl w:val="0"/>
          <w:numId w:val="18"/>
        </w:numPr>
      </w:pPr>
      <w:r>
        <w:rPr>
          <w:color w:val="000000"/>
        </w:rPr>
        <w:t>上传文件</w:t>
      </w:r>
    </w:p>
    <w:p w14:paraId="68B676C5" w14:textId="77777777" w:rsidR="00C8557B" w:rsidRDefault="00000000">
      <w:pPr>
        <w:numPr>
          <w:ilvl w:val="0"/>
          <w:numId w:val="18"/>
        </w:numPr>
      </w:pPr>
      <w:r>
        <w:rPr>
          <w:color w:val="000000"/>
        </w:rPr>
        <w:t>点赞</w:t>
      </w:r>
    </w:p>
    <w:p w14:paraId="3AF74E31" w14:textId="77777777" w:rsidR="00C8557B" w:rsidRDefault="00000000">
      <w:pPr>
        <w:numPr>
          <w:ilvl w:val="0"/>
          <w:numId w:val="18"/>
        </w:numPr>
      </w:pPr>
      <w:r>
        <w:rPr>
          <w:color w:val="000000"/>
        </w:rPr>
        <w:t>收藏</w:t>
      </w:r>
    </w:p>
    <w:p w14:paraId="3C7F737C" w14:textId="77777777" w:rsidR="00C8557B" w:rsidRDefault="00000000">
      <w:pPr>
        <w:numPr>
          <w:ilvl w:val="0"/>
          <w:numId w:val="18"/>
        </w:numPr>
      </w:pPr>
      <w:r>
        <w:rPr>
          <w:color w:val="000000"/>
        </w:rPr>
        <w:t>评论</w:t>
      </w:r>
    </w:p>
    <w:p w14:paraId="007E330B" w14:textId="77777777" w:rsidR="00C8557B" w:rsidRDefault="00000000">
      <w:pPr>
        <w:numPr>
          <w:ilvl w:val="0"/>
          <w:numId w:val="18"/>
        </w:numPr>
      </w:pPr>
      <w:r>
        <w:rPr>
          <w:color w:val="000000"/>
        </w:rPr>
        <w:t>修改密码</w:t>
      </w:r>
    </w:p>
    <w:p w14:paraId="0478DC0E" w14:textId="77777777" w:rsidR="00C8557B" w:rsidRDefault="00000000">
      <w:pPr>
        <w:numPr>
          <w:ilvl w:val="0"/>
          <w:numId w:val="18"/>
        </w:numPr>
      </w:pPr>
      <w:r>
        <w:rPr>
          <w:color w:val="000000"/>
        </w:rPr>
        <w:t>退出登录</w:t>
      </w:r>
    </w:p>
    <w:p w14:paraId="2B9EBB43" w14:textId="77777777" w:rsidR="00C8557B" w:rsidRDefault="00000000">
      <w:pPr>
        <w:pStyle w:val="3"/>
      </w:pPr>
      <w:r>
        <w:rPr>
          <w:color w:val="000000"/>
        </w:rPr>
        <w:t xml:space="preserve">43. </w:t>
      </w:r>
      <w:r>
        <w:rPr>
          <w:color w:val="000000"/>
        </w:rPr>
        <w:t>错误提示功能</w:t>
      </w:r>
    </w:p>
    <w:p w14:paraId="0382C4D4" w14:textId="77777777" w:rsidR="00C8557B" w:rsidRDefault="00000000">
      <w:r>
        <w:rPr>
          <w:color w:val="000000"/>
        </w:rPr>
        <w:t>系统应在错误操作时显示提示。</w:t>
      </w:r>
    </w:p>
    <w:p w14:paraId="4AC5B824" w14:textId="77777777" w:rsidR="00C8557B" w:rsidRDefault="00000000">
      <w:r>
        <w:rPr>
          <w:color w:val="000000"/>
        </w:rPr>
        <w:t>例如：</w:t>
      </w:r>
    </w:p>
    <w:p w14:paraId="1E362B56" w14:textId="77777777" w:rsidR="00C8557B" w:rsidRDefault="00000000">
      <w:pPr>
        <w:numPr>
          <w:ilvl w:val="0"/>
          <w:numId w:val="19"/>
        </w:numPr>
      </w:pPr>
      <w:r>
        <w:rPr>
          <w:color w:val="000000"/>
        </w:rPr>
        <w:t>密码错误</w:t>
      </w:r>
    </w:p>
    <w:p w14:paraId="1F2953C4" w14:textId="77777777" w:rsidR="00C8557B" w:rsidRDefault="00000000">
      <w:pPr>
        <w:numPr>
          <w:ilvl w:val="0"/>
          <w:numId w:val="19"/>
        </w:numPr>
      </w:pPr>
      <w:r>
        <w:rPr>
          <w:color w:val="000000"/>
        </w:rPr>
        <w:t>文件格式错误</w:t>
      </w:r>
    </w:p>
    <w:p w14:paraId="0F7F51A9" w14:textId="77777777" w:rsidR="00C8557B" w:rsidRDefault="00000000">
      <w:pPr>
        <w:numPr>
          <w:ilvl w:val="0"/>
          <w:numId w:val="19"/>
        </w:numPr>
      </w:pPr>
      <w:r>
        <w:rPr>
          <w:color w:val="000000"/>
        </w:rPr>
        <w:t>标题为空</w:t>
      </w:r>
    </w:p>
    <w:p w14:paraId="226C7080" w14:textId="77777777" w:rsidR="00C8557B" w:rsidRDefault="00000000">
      <w:pPr>
        <w:numPr>
          <w:ilvl w:val="0"/>
          <w:numId w:val="19"/>
        </w:numPr>
      </w:pPr>
      <w:r>
        <w:rPr>
          <w:color w:val="000000"/>
        </w:rPr>
        <w:t>评论为空</w:t>
      </w:r>
    </w:p>
    <w:p w14:paraId="3524A981" w14:textId="77777777" w:rsidR="00C8557B" w:rsidRDefault="00000000">
      <w:pPr>
        <w:numPr>
          <w:ilvl w:val="0"/>
          <w:numId w:val="19"/>
        </w:numPr>
      </w:pPr>
      <w:r>
        <w:rPr>
          <w:color w:val="000000"/>
        </w:rPr>
        <w:lastRenderedPageBreak/>
        <w:t>未登录操作</w:t>
      </w:r>
    </w:p>
    <w:p w14:paraId="5A878CE2" w14:textId="77777777" w:rsidR="00C8557B" w:rsidRDefault="00000000">
      <w:pPr>
        <w:pStyle w:val="3"/>
      </w:pPr>
      <w:r>
        <w:rPr>
          <w:color w:val="000000"/>
        </w:rPr>
        <w:t xml:space="preserve">44. </w:t>
      </w:r>
      <w:r>
        <w:rPr>
          <w:color w:val="000000"/>
        </w:rPr>
        <w:t>文本换行显示优化</w:t>
      </w:r>
    </w:p>
    <w:p w14:paraId="1D349DD5" w14:textId="77777777" w:rsidR="00C8557B" w:rsidRDefault="00000000">
      <w:r>
        <w:rPr>
          <w:color w:val="000000"/>
        </w:rPr>
        <w:t>正文应支持自然换行。</w:t>
      </w:r>
    </w:p>
    <w:p w14:paraId="0697C528" w14:textId="77777777" w:rsidR="00C8557B" w:rsidRDefault="00000000">
      <w:pPr>
        <w:pStyle w:val="3"/>
      </w:pPr>
      <w:r>
        <w:rPr>
          <w:color w:val="000000"/>
        </w:rPr>
        <w:t xml:space="preserve">45. </w:t>
      </w:r>
      <w:r>
        <w:rPr>
          <w:color w:val="000000"/>
        </w:rPr>
        <w:t>响应式布局功能</w:t>
      </w:r>
    </w:p>
    <w:p w14:paraId="07733BAB" w14:textId="77777777" w:rsidR="00C8557B" w:rsidRDefault="00000000">
      <w:r>
        <w:rPr>
          <w:color w:val="000000"/>
        </w:rPr>
        <w:t>网站能够适配：</w:t>
      </w:r>
    </w:p>
    <w:p w14:paraId="6AC4C212" w14:textId="77777777" w:rsidR="00C8557B" w:rsidRDefault="00000000">
      <w:pPr>
        <w:numPr>
          <w:ilvl w:val="0"/>
          <w:numId w:val="20"/>
        </w:numPr>
      </w:pPr>
      <w:r>
        <w:rPr>
          <w:color w:val="000000"/>
        </w:rPr>
        <w:t>PC</w:t>
      </w:r>
    </w:p>
    <w:p w14:paraId="19561A29" w14:textId="77777777" w:rsidR="00C8557B" w:rsidRDefault="00000000">
      <w:pPr>
        <w:numPr>
          <w:ilvl w:val="0"/>
          <w:numId w:val="20"/>
        </w:numPr>
      </w:pPr>
      <w:r>
        <w:rPr>
          <w:color w:val="000000"/>
        </w:rPr>
        <w:t>平板</w:t>
      </w:r>
    </w:p>
    <w:p w14:paraId="173666D9" w14:textId="77777777" w:rsidR="00C8557B" w:rsidRDefault="00000000">
      <w:pPr>
        <w:numPr>
          <w:ilvl w:val="0"/>
          <w:numId w:val="20"/>
        </w:numPr>
      </w:pPr>
      <w:r>
        <w:rPr>
          <w:color w:val="000000"/>
        </w:rPr>
        <w:t>手机</w:t>
      </w:r>
    </w:p>
    <w:p w14:paraId="1D143F0B" w14:textId="77777777" w:rsidR="00C8557B" w:rsidRDefault="00C8557B">
      <w:pPr>
        <w:pBdr>
          <w:bottom w:val="single" w:sz="8" w:space="0" w:color="000000"/>
        </w:pBdr>
      </w:pPr>
    </w:p>
    <w:p w14:paraId="2CC342EB" w14:textId="77777777" w:rsidR="00C8557B" w:rsidRDefault="00000000">
      <w:pPr>
        <w:pStyle w:val="1"/>
      </w:pPr>
      <w:r>
        <w:rPr>
          <w:color w:val="000000"/>
        </w:rPr>
        <w:t>九、文件与媒体安全功能</w:t>
      </w:r>
    </w:p>
    <w:p w14:paraId="59EAF481" w14:textId="77777777" w:rsidR="00C8557B" w:rsidRDefault="00000000">
      <w:pPr>
        <w:pStyle w:val="3"/>
      </w:pPr>
      <w:r>
        <w:rPr>
          <w:color w:val="000000"/>
        </w:rPr>
        <w:t xml:space="preserve">46. </w:t>
      </w:r>
      <w:r>
        <w:rPr>
          <w:color w:val="000000"/>
        </w:rPr>
        <w:t>文件类型限制功能</w:t>
      </w:r>
    </w:p>
    <w:p w14:paraId="25B2EF7A" w14:textId="77777777" w:rsidR="00C8557B" w:rsidRDefault="00000000">
      <w:r>
        <w:rPr>
          <w:color w:val="000000"/>
        </w:rPr>
        <w:t>系统限制上传文件格式。</w:t>
      </w:r>
    </w:p>
    <w:p w14:paraId="5C99E366" w14:textId="77777777" w:rsidR="00C8557B" w:rsidRDefault="00000000">
      <w:pPr>
        <w:pStyle w:val="3"/>
      </w:pPr>
      <w:r>
        <w:rPr>
          <w:color w:val="000000"/>
        </w:rPr>
        <w:t xml:space="preserve">47. </w:t>
      </w:r>
      <w:r>
        <w:rPr>
          <w:color w:val="000000"/>
        </w:rPr>
        <w:t>文件名安全处理功能</w:t>
      </w:r>
    </w:p>
    <w:p w14:paraId="16B5B638" w14:textId="77777777" w:rsidR="00C8557B" w:rsidRDefault="00000000">
      <w:r>
        <w:rPr>
          <w:color w:val="000000"/>
        </w:rPr>
        <w:t>系统需要处理特殊文件名，避免安全问题。</w:t>
      </w:r>
    </w:p>
    <w:p w14:paraId="541C46FA" w14:textId="77777777" w:rsidR="00C8557B" w:rsidRDefault="00000000">
      <w:pPr>
        <w:pStyle w:val="3"/>
      </w:pPr>
      <w:r>
        <w:rPr>
          <w:color w:val="000000"/>
        </w:rPr>
        <w:t xml:space="preserve">48. </w:t>
      </w:r>
      <w:r>
        <w:rPr>
          <w:color w:val="000000"/>
        </w:rPr>
        <w:t>上</w:t>
      </w:r>
      <w:proofErr w:type="gramStart"/>
      <w:r>
        <w:rPr>
          <w:color w:val="000000"/>
        </w:rPr>
        <w:t>传内容</w:t>
      </w:r>
      <w:proofErr w:type="gramEnd"/>
      <w:r>
        <w:rPr>
          <w:color w:val="000000"/>
        </w:rPr>
        <w:t>安全检查功能</w:t>
      </w:r>
    </w:p>
    <w:p w14:paraId="5BDBCD58" w14:textId="77777777" w:rsidR="00C8557B" w:rsidRDefault="00000000">
      <w:r>
        <w:rPr>
          <w:color w:val="000000"/>
        </w:rPr>
        <w:t>系统检查：</w:t>
      </w:r>
    </w:p>
    <w:p w14:paraId="1A6191B9" w14:textId="77777777" w:rsidR="00C8557B" w:rsidRDefault="00000000">
      <w:pPr>
        <w:numPr>
          <w:ilvl w:val="0"/>
          <w:numId w:val="21"/>
        </w:numPr>
      </w:pPr>
      <w:r>
        <w:rPr>
          <w:color w:val="000000"/>
        </w:rPr>
        <w:t>文件类型</w:t>
      </w:r>
    </w:p>
    <w:p w14:paraId="2C201723" w14:textId="77777777" w:rsidR="00C8557B" w:rsidRDefault="00000000">
      <w:pPr>
        <w:numPr>
          <w:ilvl w:val="0"/>
          <w:numId w:val="21"/>
        </w:numPr>
      </w:pPr>
      <w:r>
        <w:rPr>
          <w:color w:val="000000"/>
        </w:rPr>
        <w:t>文件格式</w:t>
      </w:r>
    </w:p>
    <w:p w14:paraId="662464A4" w14:textId="77777777" w:rsidR="00C8557B" w:rsidRDefault="00000000">
      <w:pPr>
        <w:numPr>
          <w:ilvl w:val="0"/>
          <w:numId w:val="21"/>
        </w:numPr>
      </w:pPr>
      <w:r>
        <w:rPr>
          <w:color w:val="000000"/>
        </w:rPr>
        <w:t>上传规则</w:t>
      </w:r>
    </w:p>
    <w:p w14:paraId="1D35D9FF" w14:textId="77777777" w:rsidR="00C8557B" w:rsidRDefault="00C8557B">
      <w:pPr>
        <w:pBdr>
          <w:bottom w:val="single" w:sz="8" w:space="0" w:color="000000"/>
        </w:pBdr>
      </w:pPr>
    </w:p>
    <w:p w14:paraId="35F8CD20" w14:textId="77777777" w:rsidR="00C8557B" w:rsidRDefault="00000000">
      <w:pPr>
        <w:pStyle w:val="1"/>
      </w:pPr>
      <w:r>
        <w:rPr>
          <w:color w:val="000000"/>
        </w:rPr>
        <w:t>十、系统数据功能</w:t>
      </w:r>
    </w:p>
    <w:p w14:paraId="24E21506" w14:textId="77777777" w:rsidR="00C8557B" w:rsidRDefault="00000000">
      <w:pPr>
        <w:pStyle w:val="3"/>
      </w:pPr>
      <w:r>
        <w:rPr>
          <w:color w:val="000000"/>
        </w:rPr>
        <w:t xml:space="preserve">49. </w:t>
      </w:r>
      <w:r>
        <w:rPr>
          <w:color w:val="000000"/>
        </w:rPr>
        <w:t>数据持久化功能</w:t>
      </w:r>
    </w:p>
    <w:p w14:paraId="104D5D33" w14:textId="77777777" w:rsidR="00C8557B" w:rsidRDefault="00000000">
      <w:r>
        <w:rPr>
          <w:color w:val="000000"/>
        </w:rPr>
        <w:t>系统需要保存：</w:t>
      </w:r>
    </w:p>
    <w:p w14:paraId="02FD3517" w14:textId="77777777" w:rsidR="00C8557B" w:rsidRDefault="00000000">
      <w:pPr>
        <w:numPr>
          <w:ilvl w:val="0"/>
          <w:numId w:val="22"/>
        </w:numPr>
      </w:pPr>
      <w:r>
        <w:rPr>
          <w:color w:val="000000"/>
        </w:rPr>
        <w:t>用户数据</w:t>
      </w:r>
    </w:p>
    <w:p w14:paraId="46EA5260" w14:textId="77777777" w:rsidR="00C8557B" w:rsidRDefault="00000000">
      <w:pPr>
        <w:numPr>
          <w:ilvl w:val="0"/>
          <w:numId w:val="22"/>
        </w:numPr>
      </w:pPr>
      <w:r>
        <w:rPr>
          <w:color w:val="000000"/>
        </w:rPr>
        <w:lastRenderedPageBreak/>
        <w:t>帖子数据</w:t>
      </w:r>
    </w:p>
    <w:p w14:paraId="26670E5C" w14:textId="77777777" w:rsidR="00C8557B" w:rsidRDefault="00000000">
      <w:pPr>
        <w:numPr>
          <w:ilvl w:val="0"/>
          <w:numId w:val="22"/>
        </w:numPr>
      </w:pPr>
      <w:r>
        <w:rPr>
          <w:color w:val="000000"/>
        </w:rPr>
        <w:t>评论数据</w:t>
      </w:r>
    </w:p>
    <w:p w14:paraId="5A9EB5F6" w14:textId="77777777" w:rsidR="00C8557B" w:rsidRDefault="00000000">
      <w:pPr>
        <w:numPr>
          <w:ilvl w:val="0"/>
          <w:numId w:val="22"/>
        </w:numPr>
      </w:pPr>
      <w:proofErr w:type="gramStart"/>
      <w:r>
        <w:rPr>
          <w:color w:val="000000"/>
        </w:rPr>
        <w:t>点赞数据</w:t>
      </w:r>
      <w:proofErr w:type="gramEnd"/>
    </w:p>
    <w:p w14:paraId="15B796B4" w14:textId="77777777" w:rsidR="00C8557B" w:rsidRDefault="00000000">
      <w:pPr>
        <w:numPr>
          <w:ilvl w:val="0"/>
          <w:numId w:val="22"/>
        </w:numPr>
      </w:pPr>
      <w:r>
        <w:rPr>
          <w:color w:val="000000"/>
        </w:rPr>
        <w:t>收藏数据</w:t>
      </w:r>
    </w:p>
    <w:p w14:paraId="3F1D464A" w14:textId="77777777" w:rsidR="00C8557B" w:rsidRDefault="00000000">
      <w:pPr>
        <w:numPr>
          <w:ilvl w:val="0"/>
          <w:numId w:val="22"/>
        </w:numPr>
      </w:pPr>
      <w:r>
        <w:rPr>
          <w:color w:val="000000"/>
        </w:rPr>
        <w:t>媒体数据</w:t>
      </w:r>
    </w:p>
    <w:p w14:paraId="611E68FC" w14:textId="77777777" w:rsidR="00C8557B" w:rsidRDefault="00000000">
      <w:r>
        <w:rPr>
          <w:color w:val="000000"/>
        </w:rPr>
        <w:t>刷新页面后数据不应丢失。</w:t>
      </w:r>
    </w:p>
    <w:p w14:paraId="66AE7F29" w14:textId="77777777" w:rsidR="00C8557B" w:rsidRDefault="00000000">
      <w:pPr>
        <w:pStyle w:val="3"/>
      </w:pPr>
      <w:r>
        <w:rPr>
          <w:color w:val="000000"/>
        </w:rPr>
        <w:t xml:space="preserve">50. </w:t>
      </w:r>
      <w:r>
        <w:rPr>
          <w:color w:val="000000"/>
        </w:rPr>
        <w:t>演示数据功能</w:t>
      </w:r>
    </w:p>
    <w:p w14:paraId="4F512C26" w14:textId="77777777" w:rsidR="00C8557B" w:rsidRDefault="00000000">
      <w:r>
        <w:rPr>
          <w:color w:val="000000"/>
        </w:rPr>
        <w:t>系统支持演示数据与测试数据。</w:t>
      </w:r>
    </w:p>
    <w:p w14:paraId="781788FD" w14:textId="77777777" w:rsidR="00C8557B" w:rsidRDefault="00000000">
      <w:pPr>
        <w:pStyle w:val="3"/>
      </w:pPr>
      <w:r>
        <w:rPr>
          <w:color w:val="000000"/>
        </w:rPr>
        <w:t xml:space="preserve">51. </w:t>
      </w:r>
      <w:r>
        <w:rPr>
          <w:color w:val="000000"/>
        </w:rPr>
        <w:t>数据库重建功能</w:t>
      </w:r>
    </w:p>
    <w:p w14:paraId="39EF5449" w14:textId="77777777" w:rsidR="00C8557B" w:rsidRDefault="00000000">
      <w:r>
        <w:rPr>
          <w:color w:val="000000"/>
        </w:rPr>
        <w:t>系统支持数据库初始化与重建。</w:t>
      </w:r>
    </w:p>
    <w:p w14:paraId="2D815075" w14:textId="77777777" w:rsidR="00C8557B" w:rsidRDefault="00C8557B">
      <w:pPr>
        <w:pBdr>
          <w:bottom w:val="single" w:sz="8" w:space="0" w:color="000000"/>
        </w:pBdr>
      </w:pPr>
    </w:p>
    <w:p w14:paraId="54F86D79" w14:textId="77777777" w:rsidR="00C8557B" w:rsidRDefault="00000000">
      <w:pPr>
        <w:pStyle w:val="1"/>
      </w:pPr>
      <w:r>
        <w:rPr>
          <w:color w:val="000000"/>
        </w:rPr>
        <w:t>十一、校园数字叙事与媒介融合功能</w:t>
      </w:r>
    </w:p>
    <w:p w14:paraId="598C940C" w14:textId="77777777" w:rsidR="00C8557B" w:rsidRDefault="00000000">
      <w:pPr>
        <w:pStyle w:val="2"/>
      </w:pPr>
      <w:r>
        <w:rPr>
          <w:color w:val="000000"/>
        </w:rPr>
        <w:t xml:space="preserve">52. </w:t>
      </w:r>
      <w:r>
        <w:rPr>
          <w:color w:val="000000"/>
        </w:rPr>
        <w:t>校园数字叙事功能</w:t>
      </w:r>
    </w:p>
    <w:p w14:paraId="01186914" w14:textId="77777777" w:rsidR="00C8557B" w:rsidRDefault="00000000">
      <w:r>
        <w:rPr>
          <w:color w:val="000000"/>
        </w:rPr>
        <w:t>系统应支持用户围绕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福州大学</w:t>
      </w:r>
      <w:r>
        <w:rPr>
          <w:color w:val="000000"/>
        </w:rPr>
        <w:t xml:space="preserve"> </w:t>
      </w:r>
      <w:r>
        <w:rPr>
          <w:color w:val="000000"/>
        </w:rPr>
        <w:t>校园生活发布具有叙事性的内容。用户可以通过标题、正文、图片、视频和评论记录校园场景、学习经历、活动体验、学生生活和个人记忆。</w:t>
      </w:r>
    </w:p>
    <w:p w14:paraId="2083DA24" w14:textId="77777777" w:rsidR="00C8557B" w:rsidRDefault="00000000">
      <w:r>
        <w:rPr>
          <w:color w:val="000000"/>
        </w:rPr>
        <w:t>每一篇帖子都可以作为一个独立的校园故事单元，共同构成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福州大学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校园生活的数字化展示。</w:t>
      </w:r>
    </w:p>
    <w:p w14:paraId="7D54618E" w14:textId="77777777" w:rsidR="00C8557B" w:rsidRDefault="00000000">
      <w:pPr>
        <w:pStyle w:val="2"/>
      </w:pPr>
      <w:r>
        <w:rPr>
          <w:color w:val="000000"/>
        </w:rPr>
        <w:t xml:space="preserve">53. </w:t>
      </w:r>
      <w:r>
        <w:rPr>
          <w:color w:val="000000"/>
        </w:rPr>
        <w:t>媒介融合表达功能</w:t>
      </w:r>
    </w:p>
    <w:p w14:paraId="292F7F0F" w14:textId="77777777" w:rsidR="00C8557B" w:rsidRDefault="00000000">
      <w:r>
        <w:rPr>
          <w:color w:val="000000"/>
        </w:rPr>
        <w:t>系统应支持文字、图片、视频和互动评论共同构成内容表达。</w:t>
      </w:r>
    </w:p>
    <w:p w14:paraId="1E2A2510" w14:textId="77777777" w:rsidR="00C8557B" w:rsidRDefault="00000000">
      <w:r>
        <w:rPr>
          <w:color w:val="000000"/>
        </w:rPr>
        <w:t>其中：</w:t>
      </w:r>
    </w:p>
    <w:p w14:paraId="51DC9CA5" w14:textId="77777777" w:rsidR="00C8557B" w:rsidRDefault="00000000">
      <w:r>
        <w:rPr>
          <w:color w:val="000000"/>
        </w:rPr>
        <w:t xml:space="preserve">● </w:t>
      </w:r>
      <w:r>
        <w:rPr>
          <w:color w:val="000000"/>
        </w:rPr>
        <w:t>文字用于描述事件、地点、感受和背景</w:t>
      </w:r>
    </w:p>
    <w:p w14:paraId="17724ADF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图片用于展示校园空间和视觉细节</w:t>
      </w:r>
    </w:p>
    <w:p w14:paraId="16AF1A31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视频用于记录动态场景和真实氛围</w:t>
      </w:r>
    </w:p>
    <w:p w14:paraId="568C80B9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评论用于补充他人的理解和体验通过不同媒介的组合，网站能够展示更加完整的校园生活内容。</w:t>
      </w:r>
    </w:p>
    <w:p w14:paraId="67331884" w14:textId="77777777" w:rsidR="00C8557B" w:rsidRDefault="00000000">
      <w:pPr>
        <w:pStyle w:val="2"/>
      </w:pPr>
      <w:r>
        <w:rPr>
          <w:color w:val="000000"/>
        </w:rPr>
        <w:lastRenderedPageBreak/>
        <w:t xml:space="preserve">54. </w:t>
      </w:r>
      <w:r>
        <w:rPr>
          <w:color w:val="000000"/>
        </w:rPr>
        <w:t>校园主题分类叙事功能</w:t>
      </w:r>
    </w:p>
    <w:p w14:paraId="2E405B98" w14:textId="77777777" w:rsidR="00C8557B" w:rsidRDefault="00000000">
      <w:r>
        <w:rPr>
          <w:color w:val="000000"/>
        </w:rPr>
        <w:t>系统应通过分类组织校园故事内容。</w:t>
      </w:r>
    </w:p>
    <w:p w14:paraId="76068F50" w14:textId="77777777" w:rsidR="00C8557B" w:rsidRDefault="00000000">
      <w:r>
        <w:rPr>
          <w:color w:val="000000"/>
        </w:rPr>
        <w:t>不同分类代表不同校园生活主题：</w:t>
      </w:r>
    </w:p>
    <w:p w14:paraId="74B4D9A2" w14:textId="77777777" w:rsidR="00C8557B" w:rsidRDefault="00000000">
      <w:r>
        <w:rPr>
          <w:color w:val="000000"/>
        </w:rPr>
        <w:t xml:space="preserve">● Campus Landmark </w:t>
      </w:r>
      <w:r>
        <w:rPr>
          <w:color w:val="000000"/>
        </w:rPr>
        <w:t>展示校园地标</w:t>
      </w:r>
    </w:p>
    <w:p w14:paraId="590E1981" w14:textId="66A09519" w:rsidR="00C8557B" w:rsidRDefault="00000000">
      <w:r>
        <w:rPr>
          <w:color w:val="000000"/>
        </w:rPr>
        <w:t xml:space="preserve"> ● </w:t>
      </w:r>
      <w:r w:rsidR="00885F40">
        <w:rPr>
          <w:rFonts w:hint="eastAsia"/>
          <w:color w:val="000000"/>
        </w:rPr>
        <w:t>Study Space</w:t>
      </w:r>
      <w:r>
        <w:rPr>
          <w:color w:val="000000"/>
        </w:rPr>
        <w:t xml:space="preserve"> </w:t>
      </w:r>
      <w:r>
        <w:rPr>
          <w:color w:val="000000"/>
        </w:rPr>
        <w:t>展示学习空间与知识体验</w:t>
      </w:r>
    </w:p>
    <w:p w14:paraId="0CF55B3C" w14:textId="77777777" w:rsidR="00C8557B" w:rsidRDefault="00000000">
      <w:r>
        <w:rPr>
          <w:color w:val="000000"/>
        </w:rPr>
        <w:t xml:space="preserve"> ● Student Life </w:t>
      </w:r>
      <w:r>
        <w:rPr>
          <w:color w:val="000000"/>
        </w:rPr>
        <w:t>展示学生日常生活</w:t>
      </w:r>
    </w:p>
    <w:p w14:paraId="3BB9B974" w14:textId="77777777" w:rsidR="00C8557B" w:rsidRDefault="00000000">
      <w:r>
        <w:rPr>
          <w:color w:val="000000"/>
        </w:rPr>
        <w:t xml:space="preserve"> ● Food and Cafe </w:t>
      </w:r>
      <w:r>
        <w:rPr>
          <w:color w:val="000000"/>
        </w:rPr>
        <w:t>展示校园饮食与休闲</w:t>
      </w:r>
    </w:p>
    <w:p w14:paraId="5F0C7ADE" w14:textId="77777777" w:rsidR="00C8557B" w:rsidRDefault="00000000">
      <w:r>
        <w:rPr>
          <w:color w:val="000000"/>
        </w:rPr>
        <w:t xml:space="preserve"> ● Sports and Leisure </w:t>
      </w:r>
      <w:r>
        <w:rPr>
          <w:color w:val="000000"/>
        </w:rPr>
        <w:t>展示运动和课余活动</w:t>
      </w:r>
    </w:p>
    <w:p w14:paraId="34962A84" w14:textId="035B7455" w:rsidR="00C8557B" w:rsidRDefault="00000000">
      <w:pPr>
        <w:rPr>
          <w:rFonts w:hint="eastAsia"/>
        </w:rPr>
      </w:pPr>
      <w:r>
        <w:rPr>
          <w:color w:val="000000"/>
        </w:rPr>
        <w:t xml:space="preserve"> ● Digital Memory </w:t>
      </w:r>
      <w:r>
        <w:rPr>
          <w:color w:val="000000"/>
        </w:rPr>
        <w:t>展示校园记忆与个人体验</w:t>
      </w:r>
    </w:p>
    <w:p w14:paraId="7FE9E357" w14:textId="77777777" w:rsidR="00C8557B" w:rsidRDefault="00000000">
      <w:pPr>
        <w:pStyle w:val="2"/>
      </w:pPr>
      <w:r>
        <w:rPr>
          <w:color w:val="000000"/>
        </w:rPr>
        <w:t xml:space="preserve">55. </w:t>
      </w:r>
      <w:r>
        <w:rPr>
          <w:color w:val="000000"/>
        </w:rPr>
        <w:t>非线性浏览功能</w:t>
      </w:r>
    </w:p>
    <w:p w14:paraId="4AC37532" w14:textId="77777777" w:rsidR="00C8557B" w:rsidRDefault="00000000">
      <w:r>
        <w:rPr>
          <w:color w:val="000000"/>
        </w:rPr>
        <w:t>系统应支持用户通过多个路径进入内容，包括：</w:t>
      </w:r>
    </w:p>
    <w:p w14:paraId="4773CAEB" w14:textId="77777777" w:rsidR="00C8557B" w:rsidRDefault="00000000">
      <w:r>
        <w:rPr>
          <w:color w:val="000000"/>
        </w:rPr>
        <w:t xml:space="preserve">● </w:t>
      </w:r>
      <w:r>
        <w:rPr>
          <w:color w:val="000000"/>
        </w:rPr>
        <w:t>首页浏览</w:t>
      </w:r>
    </w:p>
    <w:p w14:paraId="403C6559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关键词搜索</w:t>
      </w:r>
    </w:p>
    <w:p w14:paraId="6808E836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分类筛选</w:t>
      </w:r>
    </w:p>
    <w:p w14:paraId="38C15A80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帖子详情页</w:t>
      </w:r>
    </w:p>
    <w:p w14:paraId="6CB9B624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个人主页</w:t>
      </w:r>
    </w:p>
    <w:p w14:paraId="2B8D7485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我的发布</w:t>
      </w:r>
    </w:p>
    <w:p w14:paraId="6CBBEC74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我的收藏</w:t>
      </w:r>
    </w:p>
    <w:p w14:paraId="006B0BB1" w14:textId="77777777" w:rsidR="00C8557B" w:rsidRDefault="00000000">
      <w:r>
        <w:rPr>
          <w:color w:val="000000"/>
        </w:rPr>
        <w:t xml:space="preserve"> ● </w:t>
      </w:r>
      <w:r>
        <w:rPr>
          <w:color w:val="000000"/>
        </w:rPr>
        <w:t>我的</w:t>
      </w:r>
      <w:proofErr w:type="gramStart"/>
      <w:r>
        <w:rPr>
          <w:color w:val="000000"/>
        </w:rPr>
        <w:t>点赞用户</w:t>
      </w:r>
      <w:proofErr w:type="gramEnd"/>
      <w:r>
        <w:rPr>
          <w:color w:val="000000"/>
        </w:rPr>
        <w:t>不需要按照固定顺序浏览内容，而是可以根据自己的兴趣自由探索校园故事。这体现了网站的超文本结构和非线性叙事特征。</w:t>
      </w:r>
    </w:p>
    <w:p w14:paraId="25AC27FF" w14:textId="77777777" w:rsidR="00C8557B" w:rsidRDefault="00000000">
      <w:pPr>
        <w:pStyle w:val="2"/>
      </w:pPr>
      <w:r>
        <w:rPr>
          <w:color w:val="000000"/>
        </w:rPr>
        <w:t xml:space="preserve">56. </w:t>
      </w:r>
      <w:r>
        <w:rPr>
          <w:color w:val="000000"/>
        </w:rPr>
        <w:t>用户参与式校园记忆功能</w:t>
      </w:r>
    </w:p>
    <w:p w14:paraId="588718EF" w14:textId="77777777" w:rsidR="00C8557B" w:rsidRDefault="00000000">
      <w:r>
        <w:rPr>
          <w:color w:val="000000"/>
        </w:rPr>
        <w:t>系统应允</w:t>
      </w:r>
      <w:proofErr w:type="gramStart"/>
      <w:r>
        <w:rPr>
          <w:color w:val="000000"/>
        </w:rPr>
        <w:t>许用户</w:t>
      </w:r>
      <w:proofErr w:type="gramEnd"/>
      <w:r>
        <w:rPr>
          <w:color w:val="000000"/>
        </w:rPr>
        <w:t>通过发布、点赞、收藏和评论参与校园记忆的形成。</w:t>
      </w:r>
    </w:p>
    <w:p w14:paraId="51D4701D" w14:textId="77777777" w:rsidR="00C8557B" w:rsidRDefault="00000000">
      <w:r>
        <w:rPr>
          <w:color w:val="000000"/>
        </w:rPr>
        <w:t>用户不仅是内容浏览者，也是校园故事的记录者、参与者和传播者。系统通过保存用户的发布、收藏、点赞和评论数据，使校园记忆能够持续积累。</w:t>
      </w:r>
    </w:p>
    <w:p w14:paraId="5DDDDE40" w14:textId="77777777" w:rsidR="00C8557B" w:rsidRDefault="00000000">
      <w:pPr>
        <w:pStyle w:val="2"/>
      </w:pPr>
      <w:r>
        <w:rPr>
          <w:color w:val="000000"/>
        </w:rPr>
        <w:t xml:space="preserve">57. </w:t>
      </w:r>
      <w:r>
        <w:rPr>
          <w:color w:val="000000"/>
        </w:rPr>
        <w:t>校园空间与情感体验展示功能</w:t>
      </w:r>
    </w:p>
    <w:p w14:paraId="23A435A9" w14:textId="77777777" w:rsidR="00C8557B" w:rsidRDefault="00000000">
      <w:r>
        <w:rPr>
          <w:color w:val="000000"/>
        </w:rPr>
        <w:t>系统应重点展示校园地点、校园活动和学生个人体验之间的关系。</w:t>
      </w:r>
    </w:p>
    <w:p w14:paraId="6DAB6A43" w14:textId="77777777" w:rsidR="00C8557B" w:rsidRDefault="00000000">
      <w:pPr>
        <w:rPr>
          <w:color w:val="000000"/>
        </w:rPr>
      </w:pPr>
      <w:r>
        <w:rPr>
          <w:color w:val="000000"/>
        </w:rPr>
        <w:t>网站不仅展示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福州大学</w:t>
      </w:r>
      <w:r>
        <w:rPr>
          <w:color w:val="000000"/>
        </w:rPr>
        <w:t xml:space="preserve"> </w:t>
      </w:r>
      <w:r>
        <w:rPr>
          <w:color w:val="000000"/>
        </w:rPr>
        <w:t>的校园环境，也应展示学生在校园中的学习、交流、生活、休闲和情感记忆，使平台具有校园数字叙事价值。</w:t>
      </w:r>
    </w:p>
    <w:p w14:paraId="64186C52" w14:textId="77777777" w:rsidR="00C8557B" w:rsidRDefault="00C8557B">
      <w:pPr>
        <w:pBdr>
          <w:bottom w:val="single" w:sz="8" w:space="0" w:color="010100"/>
        </w:pBdr>
        <w:rPr>
          <w:color w:val="000000"/>
        </w:rPr>
      </w:pPr>
    </w:p>
    <w:p w14:paraId="180079DB" w14:textId="77777777" w:rsidR="00C8557B" w:rsidRDefault="00000000">
      <w:pPr>
        <w:pStyle w:val="1"/>
        <w:numPr>
          <w:ilvl w:val="0"/>
          <w:numId w:val="23"/>
        </w:numPr>
      </w:pPr>
      <w:r>
        <w:rPr>
          <w:color w:val="000000"/>
        </w:rPr>
        <w:t>系统最终目标</w:t>
      </w:r>
    </w:p>
    <w:p w14:paraId="654F87E5" w14:textId="77777777" w:rsidR="00C8557B" w:rsidRDefault="00000000">
      <w:r>
        <w:rPr>
          <w:color w:val="000000"/>
        </w:rPr>
        <w:t>本系统最终应形成一个完整的校园展示与交流平台。</w:t>
      </w:r>
    </w:p>
    <w:p w14:paraId="371D4504" w14:textId="77777777" w:rsidR="00C8557B" w:rsidRDefault="00000000">
      <w:r>
        <w:rPr>
          <w:color w:val="000000"/>
        </w:rPr>
        <w:t>用户能够：</w:t>
      </w:r>
    </w:p>
    <w:p w14:paraId="78ED88B6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注册账号</w:t>
      </w:r>
    </w:p>
    <w:p w14:paraId="4BA29B4A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登录系统</w:t>
      </w:r>
    </w:p>
    <w:p w14:paraId="382C3263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浏览校园内容</w:t>
      </w:r>
    </w:p>
    <w:p w14:paraId="1295C4E7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搜索内容</w:t>
      </w:r>
    </w:p>
    <w:p w14:paraId="16AF8998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分类查看内容</w:t>
      </w:r>
    </w:p>
    <w:p w14:paraId="673E3E1E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发布帖子</w:t>
      </w:r>
    </w:p>
    <w:p w14:paraId="59E2040D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上</w:t>
      </w:r>
      <w:proofErr w:type="gramStart"/>
      <w:r>
        <w:rPr>
          <w:color w:val="000000"/>
        </w:rPr>
        <w:t>传图片</w:t>
      </w:r>
      <w:proofErr w:type="gramEnd"/>
      <w:r>
        <w:rPr>
          <w:color w:val="000000"/>
        </w:rPr>
        <w:t>与视频</w:t>
      </w:r>
    </w:p>
    <w:p w14:paraId="4EC249ED" w14:textId="77777777" w:rsidR="00C8557B" w:rsidRDefault="00000000">
      <w:pPr>
        <w:numPr>
          <w:ilvl w:val="0"/>
          <w:numId w:val="24"/>
        </w:numPr>
      </w:pPr>
      <w:proofErr w:type="gramStart"/>
      <w:r>
        <w:rPr>
          <w:color w:val="000000"/>
        </w:rPr>
        <w:t>点赞帖子</w:t>
      </w:r>
      <w:proofErr w:type="gramEnd"/>
    </w:p>
    <w:p w14:paraId="0E9AF5D2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收藏帖子</w:t>
      </w:r>
    </w:p>
    <w:p w14:paraId="69D54244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评论帖子</w:t>
      </w:r>
    </w:p>
    <w:p w14:paraId="355C27C2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管理个人主页</w:t>
      </w:r>
    </w:p>
    <w:p w14:paraId="2B6E1D63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查看自己的点赞、收藏与发布内容</w:t>
      </w:r>
    </w:p>
    <w:p w14:paraId="3A6A259F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修改密码</w:t>
      </w:r>
    </w:p>
    <w:p w14:paraId="1532299E" w14:textId="77777777" w:rsidR="00C8557B" w:rsidRDefault="00000000">
      <w:pPr>
        <w:numPr>
          <w:ilvl w:val="0"/>
          <w:numId w:val="24"/>
        </w:numPr>
      </w:pPr>
      <w:r>
        <w:rPr>
          <w:color w:val="000000"/>
        </w:rPr>
        <w:t>退出登录</w:t>
      </w:r>
    </w:p>
    <w:p w14:paraId="4073589B" w14:textId="77777777" w:rsidR="00C8557B" w:rsidRDefault="00000000">
      <w:pPr>
        <w:numPr>
          <w:ilvl w:val="0"/>
          <w:numId w:val="25"/>
        </w:numPr>
      </w:pPr>
      <w:r>
        <w:rPr>
          <w:color w:val="000000"/>
        </w:rPr>
        <w:t xml:space="preserve"> </w:t>
      </w:r>
      <w:r>
        <w:rPr>
          <w:color w:val="000000"/>
        </w:rPr>
        <w:t>个人主页</w:t>
      </w:r>
      <w:r>
        <w:rPr>
          <w:color w:val="000000"/>
        </w:rPr>
        <w:t xml:space="preserve"> </w:t>
      </w:r>
    </w:p>
    <w:p w14:paraId="241B13B8" w14:textId="77777777" w:rsidR="00C8557B" w:rsidRDefault="00000000">
      <w:pPr>
        <w:numPr>
          <w:ilvl w:val="0"/>
          <w:numId w:val="25"/>
        </w:numPr>
      </w:pPr>
      <w:r>
        <w:rPr>
          <w:color w:val="000000"/>
        </w:rPr>
        <w:t xml:space="preserve"> </w:t>
      </w:r>
      <w:r>
        <w:rPr>
          <w:color w:val="000000"/>
        </w:rPr>
        <w:t>我的发布</w:t>
      </w:r>
      <w:r>
        <w:rPr>
          <w:color w:val="000000"/>
        </w:rPr>
        <w:t xml:space="preserve"> </w:t>
      </w:r>
    </w:p>
    <w:p w14:paraId="3DD0326A" w14:textId="77777777" w:rsidR="00C8557B" w:rsidRDefault="00000000">
      <w:pPr>
        <w:numPr>
          <w:ilvl w:val="0"/>
          <w:numId w:val="25"/>
        </w:numPr>
      </w:pPr>
      <w:r>
        <w:rPr>
          <w:color w:val="000000"/>
        </w:rPr>
        <w:t xml:space="preserve"> </w:t>
      </w:r>
      <w:r>
        <w:rPr>
          <w:color w:val="000000"/>
        </w:rPr>
        <w:t>我的收藏</w:t>
      </w:r>
      <w:r>
        <w:rPr>
          <w:color w:val="000000"/>
        </w:rPr>
        <w:t xml:space="preserve"> </w:t>
      </w:r>
    </w:p>
    <w:p w14:paraId="772AEBAA" w14:textId="77777777" w:rsidR="00C8557B" w:rsidRDefault="00000000">
      <w:pPr>
        <w:numPr>
          <w:ilvl w:val="0"/>
          <w:numId w:val="25"/>
        </w:numPr>
      </w:pPr>
      <w:r>
        <w:rPr>
          <w:color w:val="000000"/>
        </w:rPr>
        <w:t xml:space="preserve"> </w:t>
      </w:r>
      <w:r>
        <w:rPr>
          <w:color w:val="000000"/>
        </w:rPr>
        <w:t>我的点赞</w:t>
      </w:r>
      <w:r>
        <w:rPr>
          <w:color w:val="000000"/>
        </w:rPr>
        <w:t xml:space="preserve"> </w:t>
      </w:r>
    </w:p>
    <w:p w14:paraId="449FCCD2" w14:textId="77777777" w:rsidR="00C8557B" w:rsidRDefault="00000000">
      <w:pPr>
        <w:numPr>
          <w:ilvl w:val="0"/>
          <w:numId w:val="25"/>
        </w:numPr>
      </w:pPr>
      <w:r>
        <w:rPr>
          <w:color w:val="000000"/>
        </w:rPr>
        <w:t xml:space="preserve"> </w:t>
      </w:r>
      <w:r>
        <w:rPr>
          <w:color w:val="000000"/>
        </w:rPr>
        <w:t>修改密码</w:t>
      </w:r>
      <w:r>
        <w:rPr>
          <w:color w:val="000000"/>
        </w:rPr>
        <w:t xml:space="preserve"> </w:t>
      </w:r>
    </w:p>
    <w:p w14:paraId="41817C11" w14:textId="77777777" w:rsidR="00C8557B" w:rsidRDefault="00000000">
      <w:pPr>
        <w:numPr>
          <w:ilvl w:val="0"/>
          <w:numId w:val="25"/>
        </w:numPr>
      </w:pPr>
      <w:r>
        <w:rPr>
          <w:color w:val="000000"/>
        </w:rPr>
        <w:t xml:space="preserve"> </w:t>
      </w:r>
      <w:r>
        <w:rPr>
          <w:color w:val="000000"/>
        </w:rPr>
        <w:t>编辑个人资料</w:t>
      </w:r>
      <w:r>
        <w:rPr>
          <w:color w:val="000000"/>
        </w:rPr>
        <w:t xml:space="preserve"> </w:t>
      </w:r>
    </w:p>
    <w:p w14:paraId="1F81619C" w14:textId="77777777" w:rsidR="00C8557B" w:rsidRDefault="00000000">
      <w:pPr>
        <w:numPr>
          <w:ilvl w:val="0"/>
          <w:numId w:val="25"/>
        </w:numPr>
      </w:pPr>
      <w:r>
        <w:rPr>
          <w:color w:val="000000"/>
        </w:rPr>
        <w:t xml:space="preserve"> </w:t>
      </w:r>
      <w:r>
        <w:rPr>
          <w:color w:val="000000"/>
        </w:rPr>
        <w:t>退出登录</w:t>
      </w:r>
      <w:r>
        <w:rPr>
          <w:color w:val="000000"/>
        </w:rPr>
        <w:t xml:space="preserve"> </w:t>
      </w:r>
    </w:p>
    <w:p w14:paraId="418A5173" w14:textId="77777777" w:rsidR="00C8557B" w:rsidRDefault="00000000">
      <w:pPr>
        <w:numPr>
          <w:ilvl w:val="0"/>
          <w:numId w:val="25"/>
        </w:numPr>
      </w:pPr>
      <w:r>
        <w:rPr>
          <w:color w:val="000000"/>
        </w:rPr>
        <w:t xml:space="preserve"> </w:t>
      </w:r>
      <w:r>
        <w:rPr>
          <w:color w:val="000000"/>
        </w:rPr>
        <w:t>个人数据统计</w:t>
      </w:r>
      <w:r>
        <w:rPr>
          <w:color w:val="000000"/>
        </w:rPr>
        <w:t xml:space="preserve"> </w:t>
      </w:r>
    </w:p>
    <w:p w14:paraId="72636FF5" w14:textId="77777777" w:rsidR="00C8557B" w:rsidRDefault="00000000">
      <w:pPr>
        <w:numPr>
          <w:ilvl w:val="0"/>
          <w:numId w:val="26"/>
        </w:numPr>
      </w:pPr>
      <w:r>
        <w:rPr>
          <w:color w:val="000000"/>
        </w:rPr>
        <w:t xml:space="preserve"> </w:t>
      </w:r>
      <w:r>
        <w:rPr>
          <w:color w:val="000000"/>
        </w:rPr>
        <w:t>个人主页页面结构</w:t>
      </w:r>
      <w:r>
        <w:rPr>
          <w:color w:val="000000"/>
        </w:rPr>
        <w:t xml:space="preserve"> </w:t>
      </w:r>
    </w:p>
    <w:p w14:paraId="6BCAF945" w14:textId="77777777" w:rsidR="00C8557B" w:rsidRDefault="00000000">
      <w:pPr>
        <w:numPr>
          <w:ilvl w:val="0"/>
          <w:numId w:val="26"/>
        </w:numPr>
      </w:pPr>
      <w:r>
        <w:rPr>
          <w:color w:val="000000"/>
        </w:rPr>
        <w:t xml:space="preserve"> </w:t>
      </w:r>
      <w:r>
        <w:rPr>
          <w:color w:val="000000"/>
        </w:rPr>
        <w:t>权限逻辑</w:t>
      </w:r>
      <w:r>
        <w:rPr>
          <w:color w:val="000000"/>
        </w:rPr>
        <w:t xml:space="preserve"> </w:t>
      </w:r>
    </w:p>
    <w:p w14:paraId="64C9C23A" w14:textId="77777777" w:rsidR="00C8557B" w:rsidRDefault="00000000">
      <w:pPr>
        <w:numPr>
          <w:ilvl w:val="0"/>
          <w:numId w:val="26"/>
        </w:numPr>
      </w:pPr>
      <w:r>
        <w:rPr>
          <w:color w:val="000000"/>
        </w:rPr>
        <w:t xml:space="preserve"> </w:t>
      </w:r>
      <w:r>
        <w:rPr>
          <w:color w:val="000000"/>
        </w:rPr>
        <w:t>页面功能说明</w:t>
      </w:r>
      <w:r>
        <w:rPr>
          <w:color w:val="000000"/>
        </w:rPr>
        <w:t xml:space="preserve"> </w:t>
      </w:r>
    </w:p>
    <w:p w14:paraId="2B2D1625" w14:textId="77777777" w:rsidR="00C8557B" w:rsidRDefault="00000000">
      <w:pPr>
        <w:numPr>
          <w:ilvl w:val="0"/>
          <w:numId w:val="26"/>
        </w:numPr>
      </w:pPr>
      <w:r>
        <w:rPr>
          <w:color w:val="000000"/>
        </w:rPr>
        <w:t xml:space="preserve"> </w:t>
      </w:r>
      <w:r>
        <w:rPr>
          <w:color w:val="000000"/>
        </w:rPr>
        <w:t>数据保存要求</w:t>
      </w:r>
      <w:r>
        <w:rPr>
          <w:color w:val="000000"/>
        </w:rPr>
        <w:t xml:space="preserve"> </w:t>
      </w:r>
    </w:p>
    <w:p w14:paraId="7BB75291" w14:textId="77777777" w:rsidR="00C8557B" w:rsidRDefault="00000000">
      <w:pPr>
        <w:numPr>
          <w:ilvl w:val="0"/>
          <w:numId w:val="26"/>
        </w:numPr>
      </w:pPr>
      <w:r>
        <w:rPr>
          <w:color w:val="000000"/>
        </w:rPr>
        <w:lastRenderedPageBreak/>
        <w:t xml:space="preserve"> </w:t>
      </w:r>
      <w:r>
        <w:rPr>
          <w:color w:val="000000"/>
        </w:rPr>
        <w:t>响应式设计要求</w:t>
      </w:r>
      <w:r>
        <w:rPr>
          <w:color w:val="000000"/>
        </w:rPr>
        <w:t xml:space="preserve"> </w:t>
      </w:r>
    </w:p>
    <w:p w14:paraId="42E78FAB" w14:textId="77777777" w:rsidR="00C8557B" w:rsidRDefault="00C8557B"/>
    <w:sectPr w:rsidR="00C8557B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C56CD" w14:textId="77777777" w:rsidR="00EA2C4D" w:rsidRDefault="00EA2C4D">
      <w:pPr>
        <w:spacing w:before="0" w:after="0"/>
      </w:pPr>
      <w:r>
        <w:separator/>
      </w:r>
    </w:p>
  </w:endnote>
  <w:endnote w:type="continuationSeparator" w:id="0">
    <w:p w14:paraId="36D4718C" w14:textId="77777777" w:rsidR="00EA2C4D" w:rsidRDefault="00EA2C4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ourier New"/>
    <w:charset w:val="00"/>
    <w:family w:val="auto"/>
    <w:pitch w:val="default"/>
    <w:sig w:usb0="00000000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6BE50" w14:textId="77777777" w:rsidR="00EA2C4D" w:rsidRDefault="00EA2C4D">
      <w:pPr>
        <w:spacing w:before="0" w:after="0"/>
      </w:pPr>
      <w:r>
        <w:separator/>
      </w:r>
    </w:p>
  </w:footnote>
  <w:footnote w:type="continuationSeparator" w:id="0">
    <w:p w14:paraId="3418FB42" w14:textId="77777777" w:rsidR="00EA2C4D" w:rsidRDefault="00EA2C4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9C8AC8EF"/>
    <w:multiLevelType w:val="multilevel"/>
    <w:tmpl w:val="9C8AC8EF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B0F1ACD9"/>
    <w:multiLevelType w:val="multilevel"/>
    <w:tmpl w:val="B0F1ACD9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B5E306ED"/>
    <w:multiLevelType w:val="multilevel"/>
    <w:tmpl w:val="B5E306ED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BF205925"/>
    <w:multiLevelType w:val="multilevel"/>
    <w:tmpl w:val="BF205925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C8879AEF"/>
    <w:multiLevelType w:val="multilevel"/>
    <w:tmpl w:val="C8879AEF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CF092B84"/>
    <w:multiLevelType w:val="multilevel"/>
    <w:tmpl w:val="CF092B8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D7F9FE59"/>
    <w:multiLevelType w:val="multilevel"/>
    <w:tmpl w:val="D7F9FE59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DCBA6B53"/>
    <w:multiLevelType w:val="multilevel"/>
    <w:tmpl w:val="DCBA6B53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F4B5D9F5"/>
    <w:multiLevelType w:val="multilevel"/>
    <w:tmpl w:val="F4B5D9F5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0248C179"/>
    <w:multiLevelType w:val="multilevel"/>
    <w:tmpl w:val="0248C179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2" w15:restartNumberingAfterBreak="0">
    <w:nsid w:val="03D62ECE"/>
    <w:multiLevelType w:val="multilevel"/>
    <w:tmpl w:val="03D62EC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3" w15:restartNumberingAfterBreak="0">
    <w:nsid w:val="0E640482"/>
    <w:multiLevelType w:val="multilevel"/>
    <w:tmpl w:val="0E64048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4" w15:restartNumberingAfterBreak="0">
    <w:nsid w:val="2470EC97"/>
    <w:multiLevelType w:val="multilevel"/>
    <w:tmpl w:val="2470EC97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5" w15:restartNumberingAfterBreak="0">
    <w:nsid w:val="25B654F3"/>
    <w:multiLevelType w:val="multilevel"/>
    <w:tmpl w:val="25B654F3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6" w15:restartNumberingAfterBreak="0">
    <w:nsid w:val="2A8F537B"/>
    <w:multiLevelType w:val="multilevel"/>
    <w:tmpl w:val="2A8F537B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7" w15:restartNumberingAfterBreak="0">
    <w:nsid w:val="46A08BB8"/>
    <w:multiLevelType w:val="multilevel"/>
    <w:tmpl w:val="46A08BB8"/>
    <w:lvl w:ilvl="0">
      <w:start w:val="12"/>
      <w:numFmt w:val="chineseCountingThousand"/>
      <w:lvlText w:val="%1、"/>
      <w:lvlJc w:val="left"/>
      <w:pPr>
        <w:ind w:left="46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18" w15:restartNumberingAfterBreak="0">
    <w:nsid w:val="4C1BAE26"/>
    <w:multiLevelType w:val="multilevel"/>
    <w:tmpl w:val="4C1BAE2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9" w15:restartNumberingAfterBreak="0">
    <w:nsid w:val="4D4DC07F"/>
    <w:multiLevelType w:val="multilevel"/>
    <w:tmpl w:val="4D4DC07F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0" w15:restartNumberingAfterBreak="0">
    <w:nsid w:val="59ADCABA"/>
    <w:multiLevelType w:val="multilevel"/>
    <w:tmpl w:val="59ADCAB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1" w15:restartNumberingAfterBreak="0">
    <w:nsid w:val="5A241D34"/>
    <w:multiLevelType w:val="multilevel"/>
    <w:tmpl w:val="5A241D3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2" w15:restartNumberingAfterBreak="0">
    <w:nsid w:val="60382F6E"/>
    <w:multiLevelType w:val="multilevel"/>
    <w:tmpl w:val="60382F6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3" w15:restartNumberingAfterBreak="0">
    <w:nsid w:val="72183CF9"/>
    <w:multiLevelType w:val="multilevel"/>
    <w:tmpl w:val="72183CF9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4" w15:restartNumberingAfterBreak="0">
    <w:nsid w:val="77ECEA79"/>
    <w:multiLevelType w:val="multilevel"/>
    <w:tmpl w:val="77ECEA79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5" w15:restartNumberingAfterBreak="0">
    <w:nsid w:val="7C246926"/>
    <w:multiLevelType w:val="multilevel"/>
    <w:tmpl w:val="7C24692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num w:numId="1" w16cid:durableId="723912379">
    <w:abstractNumId w:val="10"/>
  </w:num>
  <w:num w:numId="2" w16cid:durableId="1442217036">
    <w:abstractNumId w:val="6"/>
  </w:num>
  <w:num w:numId="3" w16cid:durableId="786462788">
    <w:abstractNumId w:val="20"/>
  </w:num>
  <w:num w:numId="4" w16cid:durableId="463625064">
    <w:abstractNumId w:val="4"/>
  </w:num>
  <w:num w:numId="5" w16cid:durableId="730883897">
    <w:abstractNumId w:val="3"/>
  </w:num>
  <w:num w:numId="6" w16cid:durableId="1696541932">
    <w:abstractNumId w:val="12"/>
  </w:num>
  <w:num w:numId="7" w16cid:durableId="1012150995">
    <w:abstractNumId w:val="15"/>
  </w:num>
  <w:num w:numId="8" w16cid:durableId="274408837">
    <w:abstractNumId w:val="23"/>
  </w:num>
  <w:num w:numId="9" w16cid:durableId="251596004">
    <w:abstractNumId w:val="11"/>
  </w:num>
  <w:num w:numId="10" w16cid:durableId="955402953">
    <w:abstractNumId w:val="0"/>
  </w:num>
  <w:num w:numId="11" w16cid:durableId="306781823">
    <w:abstractNumId w:val="16"/>
  </w:num>
  <w:num w:numId="12" w16cid:durableId="206837930">
    <w:abstractNumId w:val="21"/>
  </w:num>
  <w:num w:numId="13" w16cid:durableId="309678408">
    <w:abstractNumId w:val="5"/>
  </w:num>
  <w:num w:numId="14" w16cid:durableId="686832091">
    <w:abstractNumId w:val="19"/>
  </w:num>
  <w:num w:numId="15" w16cid:durableId="815071481">
    <w:abstractNumId w:val="9"/>
  </w:num>
  <w:num w:numId="16" w16cid:durableId="463085052">
    <w:abstractNumId w:val="14"/>
  </w:num>
  <w:num w:numId="17" w16cid:durableId="715347987">
    <w:abstractNumId w:val="8"/>
  </w:num>
  <w:num w:numId="18" w16cid:durableId="594901007">
    <w:abstractNumId w:val="7"/>
  </w:num>
  <w:num w:numId="19" w16cid:durableId="779958966">
    <w:abstractNumId w:val="1"/>
  </w:num>
  <w:num w:numId="20" w16cid:durableId="387921174">
    <w:abstractNumId w:val="18"/>
  </w:num>
  <w:num w:numId="21" w16cid:durableId="104158909">
    <w:abstractNumId w:val="22"/>
  </w:num>
  <w:num w:numId="22" w16cid:durableId="991982189">
    <w:abstractNumId w:val="13"/>
  </w:num>
  <w:num w:numId="23" w16cid:durableId="492842107">
    <w:abstractNumId w:val="17"/>
  </w:num>
  <w:num w:numId="24" w16cid:durableId="283972451">
    <w:abstractNumId w:val="2"/>
  </w:num>
  <w:num w:numId="25" w16cid:durableId="1261911653">
    <w:abstractNumId w:val="25"/>
  </w:num>
  <w:num w:numId="26" w16cid:durableId="6756216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21DB1"/>
    <w:rsid w:val="000B62CA"/>
    <w:rsid w:val="002A53AA"/>
    <w:rsid w:val="005C35DE"/>
    <w:rsid w:val="00626AA2"/>
    <w:rsid w:val="0068574D"/>
    <w:rsid w:val="006E696F"/>
    <w:rsid w:val="00707E6A"/>
    <w:rsid w:val="0071681D"/>
    <w:rsid w:val="007C7A70"/>
    <w:rsid w:val="00885F40"/>
    <w:rsid w:val="00890FE1"/>
    <w:rsid w:val="0090731C"/>
    <w:rsid w:val="009E7FC9"/>
    <w:rsid w:val="00A85D95"/>
    <w:rsid w:val="00AB1D25"/>
    <w:rsid w:val="00AD3D80"/>
    <w:rsid w:val="00B727BA"/>
    <w:rsid w:val="00BE0D57"/>
    <w:rsid w:val="00C8557B"/>
    <w:rsid w:val="00D54308"/>
    <w:rsid w:val="00EA2C4D"/>
    <w:rsid w:val="00F50C8B"/>
    <w:rsid w:val="00FA5520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2D4F7363"/>
    <w:rsid w:val="323B4D81"/>
    <w:rsid w:val="34B70380"/>
    <w:rsid w:val="3AE174A3"/>
    <w:rsid w:val="43446334"/>
    <w:rsid w:val="44A84E71"/>
    <w:rsid w:val="477DCE1E"/>
    <w:rsid w:val="573E1E21"/>
    <w:rsid w:val="579F21F4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A418D1"/>
  <w15:docId w15:val="{109EFB4C-0959-4A75-A175-7CF5E0CF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 w:qFormat="1"/>
    <w:lsdException w:name="toc 9" w:uiPriority="99"/>
    <w:lsdException w:name="footnote text" w:semiHidden="1" w:uiPriority="99" w:unhideWhenUsed="1"/>
    <w:lsdException w:name="header" w:qFormat="1"/>
    <w:lsdException w:name="footer" w:qFormat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8">
    <w:name w:val="toc 8"/>
    <w:basedOn w:val="a"/>
    <w:next w:val="a"/>
    <w:autoRedefine/>
    <w:uiPriority w:val="99"/>
    <w:qFormat/>
    <w:pPr>
      <w:ind w:leftChars="1400" w:left="29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7">
    <w:name w:val="Title"/>
    <w:basedOn w:val="a"/>
    <w:next w:val="a"/>
    <w:link w:val="a8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a9">
    <w:name w:val="Table Grid"/>
    <w:basedOn w:val="a1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a">
    <w:name w:val="Hyperlink"/>
    <w:basedOn w:val="a0"/>
    <w:qFormat/>
    <w:rPr>
      <w:color w:val="1E6FFF"/>
      <w:u w:val="single"/>
    </w:rPr>
  </w:style>
  <w:style w:type="character" w:customStyle="1" w:styleId="melo-codeblock-Base-theme-char">
    <w:name w:val="melo-codeblock-Base-theme-char"/>
    <w:uiPriority w:val="99"/>
    <w:qFormat/>
    <w:rPr>
      <w:rFonts w:ascii="Monaco" w:eastAsia="Monaco" w:hAnsi="Monaco" w:cs="Monaco"/>
      <w:color w:val="000000"/>
      <w:sz w:val="21"/>
    </w:rPr>
  </w:style>
  <w:style w:type="paragraph" w:customStyle="1" w:styleId="melo-codeblock-Base-theme-para">
    <w:name w:val="melo-codeblock-Base-theme-para"/>
    <w:uiPriority w:val="99"/>
    <w:qFormat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8">
    <w:name w:val="标题 字符"/>
    <w:basedOn w:val="a0"/>
    <w:link w:val="a7"/>
    <w:qFormat/>
    <w:rPr>
      <w:rFonts w:ascii="Arial" w:eastAsia="微软雅黑" w:hAnsi="Arial" w:cstheme="majorBidi"/>
      <w:b/>
      <w:bCs/>
      <w:kern w:val="2"/>
      <w:sz w:val="48"/>
      <w:szCs w:val="32"/>
    </w:rPr>
  </w:style>
  <w:style w:type="character" w:customStyle="1" w:styleId="a6">
    <w:name w:val="副标题 字符"/>
    <w:basedOn w:val="a0"/>
    <w:link w:val="a5"/>
    <w:qFormat/>
    <w:rPr>
      <w:rFonts w:ascii="Arial" w:eastAsia="微软雅黑" w:hAnsi="Arial" w:cstheme="minorBidi"/>
      <w:b/>
      <w:bCs/>
      <w:kern w:val="28"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FEE8E-A207-4DBC-BFF7-E9E084CD0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1694</Words>
  <Characters>1831</Characters>
  <Application>Microsoft Office Word</Application>
  <DocSecurity>0</DocSecurity>
  <Lines>203</Lines>
  <Paragraphs>320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li101</dc:creator>
  <cp:lastModifiedBy>sc hu</cp:lastModifiedBy>
  <cp:revision>3</cp:revision>
  <dcterms:created xsi:type="dcterms:W3CDTF">2026-05-16T17:02:00Z</dcterms:created>
  <dcterms:modified xsi:type="dcterms:W3CDTF">2026-05-16T15:19:00Z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eyJoZGlkIjoiY2Q2MTZlNzlhMmIxYzU2ZjkzNTkwMGQ2MDViOWY4MDgiLCJ1c2VySWQiOiIxNjI2MzA3OTI3In0=</vt:lpwstr>
  </property>
  <property fmtid="{D5CDD505-2E9C-101B-9397-08002B2CF9AE}" pid="3" name="KSOProductBuildVer">
    <vt:lpwstr>2052-12.1.0.23542</vt:lpwstr>
  </property>
  <property fmtid="{D5CDD505-2E9C-101B-9397-08002B2CF9AE}" pid="4" name="ICV">
    <vt:lpwstr>995F6BABE8944A16A81C40EC2F26B39D_12</vt:lpwstr>
  </property>
</Properties>
</file>